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12653501" w:displacedByCustomXml="next"/>
    <w:sdt>
      <w:sdtPr>
        <w:id w:val="1346059745"/>
        <w:docPartObj>
          <w:docPartGallery w:val="Cover Pages"/>
          <w:docPartUnique/>
        </w:docPartObj>
      </w:sdtPr>
      <w:sdtEndPr>
        <w:rPr>
          <w:color w:val="4F81BD" w:themeColor="accent1"/>
        </w:rPr>
      </w:sdtEndPr>
      <w:sdtContent>
        <w:p w14:paraId="61D45BE5" w14:textId="77777777" w:rsidR="0032791C" w:rsidRDefault="0032791C"/>
        <w:p w14:paraId="2AD63BE8" w14:textId="77777777" w:rsidR="00860F39" w:rsidRPr="00860F39" w:rsidRDefault="008746CF" w:rsidP="00860F39">
          <w:pPr>
            <w:spacing w:after="0"/>
            <w:jc w:val="left"/>
            <w:rPr>
              <w:color w:val="4F81BD" w:themeColor="accent1"/>
            </w:rPr>
          </w:pPr>
          <w:r>
            <w:rPr>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10;&#10;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10;&#10;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0F39">
            <w:rPr>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18pfAIAAIkFAAAOAAAAZHJzL2Uyb0RvYy54bWysVEtv2zAMvg/YfxB0X20HSR9BnSJo0WFA&#10;0RZrh54VWYoNyKJGKa/9+lHyI11X7FDsIosm+ZH8RPLyat8atlXoG7AlL05yzpSVUDV2XfIfz7df&#10;zjnzQdhKGLCq5Afl+dXi86fLnZurCdRgKoWMQKyf71zJ6xDcPMu8rFUr/Ak4ZUmpAVsRSMR1VqHY&#10;EXprskmen2Y7wMohSOU9/b3plHyR8LVWMjxo7VVgpuSUW0gnpnMVz2xxKeZrFK5uZJ+G+EAWrWgs&#10;BR2hbkQQbIPNX1BtIxE86HAioc1A60aqVANVU+RvqnmqhVOpFiLHu5Em//9g5f32yT0i0bBzfu7p&#10;GqvYa2zjl/Jj+0TWYSRL7QOT9PNsNi3OL2acSdIVs7NJFAgnO7o79OGrgpbFS8mRXiORJLZ3PnSm&#10;g0mM5sE01W1jTBJwvbo2yLYivlw+yU/TYxH6H2bGfsyTcKJrdqw63cLBqAho7HelWVNRnZOUcmpI&#10;NSYkpFQ2FJ2qFpXq8ixmeT6mGVs4eiRKEmBE1lTfiN0DDJYdyIDdEdTbR1eV+nl0zv+VWOc8eqTI&#10;YMPo3DYW8D0AQ1X1kTv7gaSOmsjSCqrDIzKEbpq8k7cNPfCd8OFRII0PDRqthPBAhzawKzn0N85q&#10;wF/v/Y/21NWk5WxH41hy/3MjUHFmvlnq94tiOo3zm4QpdRsJ+Fqzeq2xm/YaqG8KWj5Opmu0D2a4&#10;aoT2hTbHMkYllbCSYpdcBhyE69CtCdo9Ui2XyYxm1olwZ5+cjOCR1djAz/sXga7v8kADcg/D6Ir5&#10;m2bvbKOnheUmgG7SJBx57fmmeU+N0++muFBey8nquEEXvwEAAP//AwBQSwMEFAAGAAgAAAAhAHPT&#10;3ObgAAAACgEAAA8AAABkcnMvZG93bnJldi54bWxMj0tPwzAQhO9I/AdrkbhRJzyaJsSpEBKIA4cS&#10;+oDbNl6SiHgdxW4b/j3OCW47mtHsN/lyNJ040uBaywriWQSCuLK65VrB+v3pagHCeWSNnWVS8EMO&#10;lsX5WY6Ztid+o2PpaxFK2GWooPG+z6R0VUMG3cz2xMH7soNBH+RQSz3gKZSbTl5H0VwabDl8aLCn&#10;x4aq7/JgFOy2H8/OtuXN5jVafSYb3JXpCyt1eTE+3IPwNPq/MEz4AR2KwLS3B9ZOdEEnIahgfpfe&#10;gpj8eDFdewVplMQgi1z+n1D8AgAA//8DAFBLAQItABQABgAIAAAAIQC2gziS/gAAAOEBAAATAAAA&#10;AAAAAAAAAAAAAAAAAABbQ29udGVudF9UeXBlc10ueG1sUEsBAi0AFAAGAAgAAAAhADj9If/WAAAA&#10;lAEAAAsAAAAAAAAAAAAAAAAALwEAAF9yZWxzLy5yZWxzUEsBAi0AFAAGAAgAAAAhAI0jXyl8AgAA&#10;iQUAAA4AAAAAAAAAAAAAAAAALgIAAGRycy9lMm9Eb2MueG1sUEsBAi0AFAAGAAgAAAAhAHPT3Obg&#10;AAAACgEAAA8AAAAAAAAAAAAAAAAA1gQAAGRycy9kb3ducmV2LnhtbFBLBQYAAAAABAAEAPMAAADj&#10;BQAAAAA=&#10;" fillcolor="#002060" strokecolor="#002060" strokeweight="2pt">
                    <w10:wrap anchorx="page"/>
                  </v:rect>
                </w:pict>
              </mc:Fallback>
            </mc:AlternateContent>
          </w:r>
          <w:r w:rsidR="0032791C">
            <w:rPr>
              <w:noProof/>
              <w:color w:val="C00000"/>
            </w:rPr>
            <mc:AlternateContent>
              <mc:Choice Requires="wps">
                <w:drawing>
                  <wp:anchor distT="0" distB="0" distL="114300" distR="114300" simplePos="0" relativeHeight="251658242" behindDoc="0" locked="0" layoutInCell="1" allowOverlap="1" wp14:anchorId="6EED2978" wp14:editId="3E11B3AB">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5DE31E85"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sidRPr="00ED4920">
                                  <w:rPr>
                                    <w:rFonts w:ascii="Ideal Sans Light" w:hAnsi="Ideal Sans Light"/>
                                    <w:b/>
                                    <w:bCs/>
                                    <w:color w:val="FFFFFF" w:themeColor="background1"/>
                                    <w:sz w:val="36"/>
                                    <w:szCs w:val="36"/>
                                    <w:lang w:val="en-US"/>
                                  </w:rPr>
                                  <w:t>Conceptual Design and Due Diligence</w:t>
                                </w:r>
                                <w:r w:rsidRPr="006420C2">
                                  <w:rPr>
                                    <w:rFonts w:ascii="Ideal Sans Light" w:hAnsi="Ideal Sans Light"/>
                                    <w:b/>
                                    <w:bCs/>
                                    <w:color w:val="FFFFFF" w:themeColor="background1"/>
                                    <w:sz w:val="36"/>
                                    <w:szCs w:val="36"/>
                                    <w:lang w:val="en-US"/>
                                  </w:rPr>
                                  <w:t xml:space="preserve"> </w:t>
                                </w:r>
                                <w:r w:rsidRPr="00ED4920">
                                  <w:rPr>
                                    <w:rFonts w:ascii="Ideal Sans Light" w:hAnsi="Ideal Sans Light"/>
                                    <w:b/>
                                    <w:bCs/>
                                    <w:color w:val="FFFFFF" w:themeColor="background1"/>
                                    <w:sz w:val="36"/>
                                    <w:szCs w:val="36"/>
                                    <w:lang w:val="en-US"/>
                                  </w:rPr>
                                  <w:t>for the Yerevan Sustainable Urban Transport and</w:t>
                                </w:r>
                                <w:r w:rsidRPr="006420C2">
                                  <w:rPr>
                                    <w:rFonts w:ascii="Ideal Sans Light" w:hAnsi="Ideal Sans Light"/>
                                    <w:b/>
                                    <w:bCs/>
                                    <w:color w:val="FFFFFF" w:themeColor="background1"/>
                                    <w:sz w:val="36"/>
                                    <w:szCs w:val="36"/>
                                    <w:lang w:val="en-US"/>
                                  </w:rPr>
                                  <w:t xml:space="preserve"> Electric Mobility </w:t>
                                </w:r>
                              </w:p>
                              <w:p w14:paraId="6D16B7BE" w14:textId="77777777" w:rsidR="006420C2" w:rsidRDefault="006420C2" w:rsidP="00A40663">
                                <w:pPr>
                                  <w:spacing w:after="0"/>
                                  <w:jc w:val="center"/>
                                  <w:rPr>
                                    <w:b/>
                                    <w:bCs/>
                                    <w:color w:val="A6A6A6" w:themeColor="background1" w:themeShade="A6"/>
                                    <w:sz w:val="18"/>
                                    <w:szCs w:val="18"/>
                                    <w:lang w:val="en-US"/>
                                  </w:rPr>
                                </w:pPr>
                              </w:p>
                              <w:p w14:paraId="1B93F5A7" w14:textId="77777777" w:rsidR="00A25BF3" w:rsidRPr="003272CB" w:rsidRDefault="00954339" w:rsidP="00A25BF3">
                                <w:pPr>
                                  <w:spacing w:after="0"/>
                                  <w:jc w:val="center"/>
                                  <w:rPr>
                                    <w:rFonts w:ascii="Ideal Sans Light" w:hAnsi="Ideal Sans Light"/>
                                    <w:b/>
                                    <w:bCs/>
                                    <w:color w:val="FFFFFF" w:themeColor="background1"/>
                                    <w:sz w:val="28"/>
                                    <w:szCs w:val="28"/>
                                    <w:lang w:val="en-US"/>
                                  </w:rPr>
                                </w:pPr>
                                <w:r>
                                  <w:rPr>
                                    <w:rFonts w:ascii="Ideal Sans Light" w:hAnsi="Ideal Sans Light"/>
                                    <w:b/>
                                    <w:bCs/>
                                    <w:color w:val="FFFFFF" w:themeColor="background1"/>
                                    <w:sz w:val="28"/>
                                    <w:szCs w:val="28"/>
                                    <w:lang w:val="en-US"/>
                                  </w:rPr>
                                  <w:t xml:space="preserve">Part of </w:t>
                                </w:r>
                                <w:r w:rsidR="00BD4546">
                                  <w:rPr>
                                    <w:rFonts w:ascii="Ideal Sans Light" w:hAnsi="Ideal Sans Light"/>
                                    <w:b/>
                                    <w:bCs/>
                                    <w:color w:val="FFFFFF" w:themeColor="background1"/>
                                    <w:sz w:val="28"/>
                                    <w:szCs w:val="28"/>
                                    <w:lang w:val="en-US"/>
                                  </w:rPr>
                                  <w:t xml:space="preserve">Output </w:t>
                                </w:r>
                                <w:r w:rsidR="00A25BF3">
                                  <w:rPr>
                                    <w:rFonts w:ascii="Ideal Sans Light" w:hAnsi="Ideal Sans Light"/>
                                    <w:b/>
                                    <w:bCs/>
                                    <w:color w:val="FFFFFF" w:themeColor="background1"/>
                                    <w:sz w:val="28"/>
                                    <w:szCs w:val="28"/>
                                    <w:lang w:val="en-US"/>
                                  </w:rPr>
                                  <w:t>8</w:t>
                                </w:r>
                                <w:r w:rsidR="00A67B9B">
                                  <w:rPr>
                                    <w:rFonts w:ascii="Ideal Sans Light" w:hAnsi="Ideal Sans Light"/>
                                    <w:b/>
                                    <w:bCs/>
                                    <w:color w:val="FFFFFF" w:themeColor="background1"/>
                                    <w:sz w:val="28"/>
                                    <w:szCs w:val="28"/>
                                    <w:lang w:val="en-US"/>
                                  </w:rPr>
                                  <w:t xml:space="preserve">: </w:t>
                                </w:r>
                                <w:r w:rsidRPr="00954339">
                                  <w:rPr>
                                    <w:rFonts w:ascii="Ideal Sans Light" w:hAnsi="Ideal Sans Light"/>
                                    <w:b/>
                                    <w:bCs/>
                                    <w:color w:val="FFFFFF" w:themeColor="background1"/>
                                    <w:sz w:val="28"/>
                                    <w:szCs w:val="28"/>
                                    <w:lang w:val="en-US"/>
                                  </w:rPr>
                                  <w:t>Traffic and Parking Surveys and Analysis Report</w:t>
                                </w:r>
                              </w:p>
                              <w:p w14:paraId="1643C470"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0D3BC14" w14:textId="07B9150B" w:rsidR="00A81E52" w:rsidRPr="003272CB" w:rsidRDefault="00717DEF"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September</w:t>
                                </w:r>
                                <w:r w:rsidR="00F56DF5">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30</w:t>
                                </w:r>
                                <w:r w:rsidR="00A67B9B">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5DE31E85"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sidRPr="00ED4920">
                            <w:rPr>
                              <w:rFonts w:ascii="Ideal Sans Light" w:hAnsi="Ideal Sans Light"/>
                              <w:b/>
                              <w:bCs/>
                              <w:color w:val="FFFFFF" w:themeColor="background1"/>
                              <w:sz w:val="36"/>
                              <w:szCs w:val="36"/>
                              <w:lang w:val="en-US"/>
                            </w:rPr>
                            <w:t>Conceptual Design and Due Diligence</w:t>
                          </w:r>
                          <w:r w:rsidRPr="006420C2">
                            <w:rPr>
                              <w:rFonts w:ascii="Ideal Sans Light" w:hAnsi="Ideal Sans Light"/>
                              <w:b/>
                              <w:bCs/>
                              <w:color w:val="FFFFFF" w:themeColor="background1"/>
                              <w:sz w:val="36"/>
                              <w:szCs w:val="36"/>
                              <w:lang w:val="en-US"/>
                            </w:rPr>
                            <w:t xml:space="preserve"> </w:t>
                          </w:r>
                          <w:r w:rsidRPr="00ED4920">
                            <w:rPr>
                              <w:rFonts w:ascii="Ideal Sans Light" w:hAnsi="Ideal Sans Light"/>
                              <w:b/>
                              <w:bCs/>
                              <w:color w:val="FFFFFF" w:themeColor="background1"/>
                              <w:sz w:val="36"/>
                              <w:szCs w:val="36"/>
                              <w:lang w:val="en-US"/>
                            </w:rPr>
                            <w:t>for the Yerevan Sustainable Urban Transport and</w:t>
                          </w:r>
                          <w:r w:rsidRPr="006420C2">
                            <w:rPr>
                              <w:rFonts w:ascii="Ideal Sans Light" w:hAnsi="Ideal Sans Light"/>
                              <w:b/>
                              <w:bCs/>
                              <w:color w:val="FFFFFF" w:themeColor="background1"/>
                              <w:sz w:val="36"/>
                              <w:szCs w:val="36"/>
                              <w:lang w:val="en-US"/>
                            </w:rPr>
                            <w:t xml:space="preserve"> Electric Mobility </w:t>
                          </w:r>
                        </w:p>
                        <w:p w14:paraId="6D16B7BE" w14:textId="77777777" w:rsidR="006420C2" w:rsidRDefault="006420C2" w:rsidP="00A40663">
                          <w:pPr>
                            <w:spacing w:after="0"/>
                            <w:jc w:val="center"/>
                            <w:rPr>
                              <w:b/>
                              <w:bCs/>
                              <w:color w:val="A6A6A6" w:themeColor="background1" w:themeShade="A6"/>
                              <w:sz w:val="18"/>
                              <w:szCs w:val="18"/>
                              <w:lang w:val="en-US"/>
                            </w:rPr>
                          </w:pPr>
                        </w:p>
                        <w:p w14:paraId="1B93F5A7" w14:textId="77777777" w:rsidR="00A25BF3" w:rsidRPr="003272CB" w:rsidRDefault="00954339" w:rsidP="00A25BF3">
                          <w:pPr>
                            <w:spacing w:after="0"/>
                            <w:jc w:val="center"/>
                            <w:rPr>
                              <w:rFonts w:ascii="Ideal Sans Light" w:hAnsi="Ideal Sans Light"/>
                              <w:b/>
                              <w:bCs/>
                              <w:color w:val="FFFFFF" w:themeColor="background1"/>
                              <w:sz w:val="28"/>
                              <w:szCs w:val="28"/>
                              <w:lang w:val="en-US"/>
                            </w:rPr>
                          </w:pPr>
                          <w:r>
                            <w:rPr>
                              <w:rFonts w:ascii="Ideal Sans Light" w:hAnsi="Ideal Sans Light"/>
                              <w:b/>
                              <w:bCs/>
                              <w:color w:val="FFFFFF" w:themeColor="background1"/>
                              <w:sz w:val="28"/>
                              <w:szCs w:val="28"/>
                              <w:lang w:val="en-US"/>
                            </w:rPr>
                            <w:t xml:space="preserve">Part of </w:t>
                          </w:r>
                          <w:r w:rsidR="00BD4546">
                            <w:rPr>
                              <w:rFonts w:ascii="Ideal Sans Light" w:hAnsi="Ideal Sans Light"/>
                              <w:b/>
                              <w:bCs/>
                              <w:color w:val="FFFFFF" w:themeColor="background1"/>
                              <w:sz w:val="28"/>
                              <w:szCs w:val="28"/>
                              <w:lang w:val="en-US"/>
                            </w:rPr>
                            <w:t xml:space="preserve">Output </w:t>
                          </w:r>
                          <w:r w:rsidR="00A25BF3">
                            <w:rPr>
                              <w:rFonts w:ascii="Ideal Sans Light" w:hAnsi="Ideal Sans Light"/>
                              <w:b/>
                              <w:bCs/>
                              <w:color w:val="FFFFFF" w:themeColor="background1"/>
                              <w:sz w:val="28"/>
                              <w:szCs w:val="28"/>
                              <w:lang w:val="en-US"/>
                            </w:rPr>
                            <w:t>8</w:t>
                          </w:r>
                          <w:r w:rsidR="00A67B9B">
                            <w:rPr>
                              <w:rFonts w:ascii="Ideal Sans Light" w:hAnsi="Ideal Sans Light"/>
                              <w:b/>
                              <w:bCs/>
                              <w:color w:val="FFFFFF" w:themeColor="background1"/>
                              <w:sz w:val="28"/>
                              <w:szCs w:val="28"/>
                              <w:lang w:val="en-US"/>
                            </w:rPr>
                            <w:t xml:space="preserve">: </w:t>
                          </w:r>
                          <w:r w:rsidRPr="00954339">
                            <w:rPr>
                              <w:rFonts w:ascii="Ideal Sans Light" w:hAnsi="Ideal Sans Light"/>
                              <w:b/>
                              <w:bCs/>
                              <w:color w:val="FFFFFF" w:themeColor="background1"/>
                              <w:sz w:val="28"/>
                              <w:szCs w:val="28"/>
                              <w:lang w:val="en-US"/>
                            </w:rPr>
                            <w:t>Traffic and Parking Surveys and Analysis Report</w:t>
                          </w:r>
                        </w:p>
                        <w:p w14:paraId="1643C470"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0D3BC14" w14:textId="07B9150B" w:rsidR="00A81E52" w:rsidRPr="003272CB" w:rsidRDefault="00717DEF"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September</w:t>
                          </w:r>
                          <w:r w:rsidR="00F56DF5">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30</w:t>
                          </w:r>
                          <w:r w:rsidR="00A67B9B">
                            <w:rPr>
                              <w:rFonts w:ascii="Ideal Sans Light" w:hAnsi="Ideal Sans Light"/>
                              <w:b/>
                              <w:bCs/>
                              <w:color w:val="FFFFFF" w:themeColor="background1"/>
                              <w:lang w:val="en-US"/>
                            </w:rPr>
                            <w:t>, 2026</w:t>
                          </w:r>
                        </w:p>
                      </w:txbxContent>
                    </v:textbox>
                    <w10:wrap anchorx="margin"/>
                  </v:shape>
                </w:pict>
              </mc:Fallback>
            </mc:AlternateContent>
          </w:r>
          <w:r w:rsidR="0032791C">
            <w:rPr>
              <w:noProof/>
            </w:rPr>
            <w:drawing>
              <wp:anchor distT="0" distB="0" distL="114300" distR="114300" simplePos="0" relativeHeight="251658243" behindDoc="1" locked="0" layoutInCell="1" allowOverlap="1" wp14:anchorId="50A7D55A" wp14:editId="5EBC4824">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10;&#10;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791C">
            <w:rPr>
              <w:color w:val="4F81BD" w:themeColor="accent1"/>
            </w:rPr>
            <w:br w:type="page"/>
          </w:r>
        </w:p>
      </w:sdtContent>
    </w:sdt>
    <w:sdt>
      <w:sdtPr>
        <w:rPr>
          <w:rFonts w:ascii="Corbel" w:eastAsia="Times New Roman" w:hAnsi="Corbel" w:cs="Roboto Slab"/>
          <w:b w:val="0"/>
          <w:caps w:val="0"/>
          <w:color w:val="auto"/>
          <w:sz w:val="19"/>
          <w:szCs w:val="19"/>
          <w:lang w:eastAsia="nl-NL" w:bidi="ar-SA"/>
        </w:rPr>
        <w:id w:val="1108390048"/>
        <w:docPartObj>
          <w:docPartGallery w:val="Table of Contents"/>
          <w:docPartUnique/>
        </w:docPartObj>
      </w:sdtPr>
      <w:sdtEndPr>
        <w:rPr>
          <w:sz w:val="22"/>
          <w:szCs w:val="22"/>
        </w:rPr>
      </w:sdtEndPr>
      <w:sdtContent>
        <w:p w14:paraId="77C4F358" w14:textId="77777777" w:rsidR="006922EA" w:rsidRPr="00E0701C" w:rsidRDefault="006922EA" w:rsidP="00860F39">
          <w:pPr>
            <w:pStyle w:val="TOAHeading"/>
            <w:rPr>
              <w:color w:val="E36C0A" w:themeColor="accent6" w:themeShade="BF"/>
            </w:rPr>
          </w:pPr>
          <w:r w:rsidRPr="00E0701C">
            <w:rPr>
              <w:color w:val="E36C0A" w:themeColor="accent6" w:themeShade="BF"/>
            </w:rPr>
            <w:t>Table of Contents</w:t>
          </w:r>
        </w:p>
        <w:p w14:paraId="7631706E" w14:textId="7DAD461A" w:rsidR="00F973C3" w:rsidRDefault="006922EA">
          <w:pPr>
            <w:pStyle w:val="TOC1"/>
            <w:rPr>
              <w:rFonts w:asciiTheme="minorHAnsi" w:hAnsiTheme="minorHAnsi" w:cstheme="minorBidi"/>
              <w:b w:val="0"/>
              <w:caps w:val="0"/>
              <w:noProof/>
              <w:color w:val="auto"/>
              <w:kern w:val="2"/>
              <w:sz w:val="24"/>
              <w:szCs w:val="24"/>
              <w:lang w:val="en-US" w:eastAsia="en-US" w:bidi="ar-SA"/>
              <w14:ligatures w14:val="standardContextual"/>
            </w:rPr>
          </w:pPr>
          <w:r w:rsidRPr="00B1498B">
            <w:rPr>
              <w:color w:val="002060"/>
            </w:rPr>
            <w:fldChar w:fldCharType="begin"/>
          </w:r>
          <w:r w:rsidRPr="00B1498B">
            <w:instrText xml:space="preserve"> TOC \o "1-3" \h \z \u </w:instrText>
          </w:r>
          <w:r w:rsidRPr="00B1498B">
            <w:rPr>
              <w:color w:val="002060"/>
            </w:rPr>
            <w:fldChar w:fldCharType="separate"/>
          </w:r>
          <w:hyperlink w:anchor="_Toc241677784" w:history="1">
            <w:r w:rsidR="00F973C3" w:rsidRPr="002D1D04">
              <w:rPr>
                <w:rStyle w:val="Hyperlink"/>
              </w:rPr>
              <w:t>1</w:t>
            </w:r>
            <w:r w:rsidR="00F973C3">
              <w:rPr>
                <w:rFonts w:asciiTheme="minorHAnsi" w:hAnsiTheme="minorHAnsi" w:cstheme="minorBidi"/>
                <w:b w:val="0"/>
                <w:caps w:val="0"/>
                <w:noProof/>
                <w:color w:val="auto"/>
                <w:kern w:val="2"/>
                <w:sz w:val="24"/>
                <w:szCs w:val="24"/>
                <w:lang w:val="en-US" w:eastAsia="en-US" w:bidi="ar-SA"/>
                <w14:ligatures w14:val="standardContextual"/>
              </w:rPr>
              <w:tab/>
            </w:r>
            <w:r w:rsidR="00F973C3" w:rsidRPr="002D1D04">
              <w:rPr>
                <w:rStyle w:val="Hyperlink"/>
              </w:rPr>
              <w:t>Executive Summary</w:t>
            </w:r>
            <w:r w:rsidR="00F973C3">
              <w:rPr>
                <w:noProof/>
                <w:webHidden/>
              </w:rPr>
              <w:tab/>
            </w:r>
            <w:r w:rsidR="00F973C3">
              <w:rPr>
                <w:noProof/>
                <w:webHidden/>
              </w:rPr>
              <w:fldChar w:fldCharType="begin"/>
            </w:r>
            <w:r w:rsidR="00F973C3">
              <w:rPr>
                <w:noProof/>
                <w:webHidden/>
              </w:rPr>
              <w:instrText xml:space="preserve"> PAGEREF _Toc241677784 \h </w:instrText>
            </w:r>
            <w:r w:rsidR="00F973C3">
              <w:rPr>
                <w:noProof/>
                <w:webHidden/>
              </w:rPr>
            </w:r>
            <w:r w:rsidR="00F973C3">
              <w:rPr>
                <w:noProof/>
                <w:webHidden/>
              </w:rPr>
              <w:fldChar w:fldCharType="separate"/>
            </w:r>
            <w:r w:rsidR="00F973C3">
              <w:rPr>
                <w:noProof/>
                <w:webHidden/>
              </w:rPr>
              <w:t>6</w:t>
            </w:r>
            <w:r w:rsidR="00F973C3">
              <w:rPr>
                <w:noProof/>
                <w:webHidden/>
              </w:rPr>
              <w:fldChar w:fldCharType="end"/>
            </w:r>
          </w:hyperlink>
        </w:p>
        <w:p w14:paraId="61B335D4" w14:textId="44154F17" w:rsidR="00F973C3" w:rsidRDefault="00F973C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1677785" w:history="1">
            <w:r w:rsidRPr="002D1D04">
              <w:rPr>
                <w:rStyle w:val="Hyperlink"/>
              </w:rPr>
              <w:t>2</w:t>
            </w:r>
            <w:r>
              <w:rPr>
                <w:rFonts w:asciiTheme="minorHAnsi" w:hAnsiTheme="minorHAnsi" w:cstheme="minorBidi"/>
                <w:b w:val="0"/>
                <w:caps w:val="0"/>
                <w:noProof/>
                <w:color w:val="auto"/>
                <w:kern w:val="2"/>
                <w:sz w:val="24"/>
                <w:szCs w:val="24"/>
                <w:lang w:val="en-US" w:eastAsia="en-US" w:bidi="ar-SA"/>
                <w14:ligatures w14:val="standardContextual"/>
              </w:rPr>
              <w:tab/>
            </w:r>
            <w:r w:rsidRPr="002D1D04">
              <w:rPr>
                <w:rStyle w:val="Hyperlink"/>
              </w:rPr>
              <w:t>Introduction</w:t>
            </w:r>
            <w:r>
              <w:rPr>
                <w:noProof/>
                <w:webHidden/>
              </w:rPr>
              <w:tab/>
            </w:r>
            <w:r>
              <w:rPr>
                <w:noProof/>
                <w:webHidden/>
              </w:rPr>
              <w:fldChar w:fldCharType="begin"/>
            </w:r>
            <w:r>
              <w:rPr>
                <w:noProof/>
                <w:webHidden/>
              </w:rPr>
              <w:instrText xml:space="preserve"> PAGEREF _Toc241677785 \h </w:instrText>
            </w:r>
            <w:r>
              <w:rPr>
                <w:noProof/>
                <w:webHidden/>
              </w:rPr>
            </w:r>
            <w:r>
              <w:rPr>
                <w:noProof/>
                <w:webHidden/>
              </w:rPr>
              <w:fldChar w:fldCharType="separate"/>
            </w:r>
            <w:r>
              <w:rPr>
                <w:noProof/>
                <w:webHidden/>
              </w:rPr>
              <w:t>6</w:t>
            </w:r>
            <w:r>
              <w:rPr>
                <w:noProof/>
                <w:webHidden/>
              </w:rPr>
              <w:fldChar w:fldCharType="end"/>
            </w:r>
          </w:hyperlink>
        </w:p>
        <w:p w14:paraId="3324E83F" w14:textId="7E66DB09"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86" w:history="1">
            <w:r w:rsidRPr="002D1D04">
              <w:rPr>
                <w:rStyle w:val="Hyperlink"/>
              </w:rPr>
              <w:t>2.1</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Purpose and Scope</w:t>
            </w:r>
            <w:r>
              <w:rPr>
                <w:noProof/>
                <w:webHidden/>
              </w:rPr>
              <w:tab/>
            </w:r>
            <w:r>
              <w:rPr>
                <w:noProof/>
                <w:webHidden/>
              </w:rPr>
              <w:fldChar w:fldCharType="begin"/>
            </w:r>
            <w:r>
              <w:rPr>
                <w:noProof/>
                <w:webHidden/>
              </w:rPr>
              <w:instrText xml:space="preserve"> PAGEREF _Toc241677786 \h </w:instrText>
            </w:r>
            <w:r>
              <w:rPr>
                <w:noProof/>
                <w:webHidden/>
              </w:rPr>
            </w:r>
            <w:r>
              <w:rPr>
                <w:noProof/>
                <w:webHidden/>
              </w:rPr>
              <w:fldChar w:fldCharType="separate"/>
            </w:r>
            <w:r>
              <w:rPr>
                <w:noProof/>
                <w:webHidden/>
              </w:rPr>
              <w:t>6</w:t>
            </w:r>
            <w:r>
              <w:rPr>
                <w:noProof/>
                <w:webHidden/>
              </w:rPr>
              <w:fldChar w:fldCharType="end"/>
            </w:r>
          </w:hyperlink>
        </w:p>
        <w:p w14:paraId="29EE97BF" w14:textId="2543F880"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87" w:history="1">
            <w:r w:rsidRPr="002D1D04">
              <w:rPr>
                <w:rStyle w:val="Hyperlink"/>
              </w:rPr>
              <w:t>2.2</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Relationship to the Terms of Reference</w:t>
            </w:r>
            <w:r>
              <w:rPr>
                <w:noProof/>
                <w:webHidden/>
              </w:rPr>
              <w:tab/>
            </w:r>
            <w:r>
              <w:rPr>
                <w:noProof/>
                <w:webHidden/>
              </w:rPr>
              <w:fldChar w:fldCharType="begin"/>
            </w:r>
            <w:r>
              <w:rPr>
                <w:noProof/>
                <w:webHidden/>
              </w:rPr>
              <w:instrText xml:space="preserve"> PAGEREF _Toc241677787 \h </w:instrText>
            </w:r>
            <w:r>
              <w:rPr>
                <w:noProof/>
                <w:webHidden/>
              </w:rPr>
            </w:r>
            <w:r>
              <w:rPr>
                <w:noProof/>
                <w:webHidden/>
              </w:rPr>
              <w:fldChar w:fldCharType="separate"/>
            </w:r>
            <w:r>
              <w:rPr>
                <w:noProof/>
                <w:webHidden/>
              </w:rPr>
              <w:t>6</w:t>
            </w:r>
            <w:r>
              <w:rPr>
                <w:noProof/>
                <w:webHidden/>
              </w:rPr>
              <w:fldChar w:fldCharType="end"/>
            </w:r>
          </w:hyperlink>
        </w:p>
        <w:p w14:paraId="41405294" w14:textId="2ECA2222" w:rsidR="00F973C3" w:rsidRDefault="00F973C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1677788" w:history="1">
            <w:r w:rsidRPr="002D1D04">
              <w:rPr>
                <w:rStyle w:val="Hyperlink"/>
              </w:rPr>
              <w:t>3</w:t>
            </w:r>
            <w:r>
              <w:rPr>
                <w:rFonts w:asciiTheme="minorHAnsi" w:hAnsiTheme="minorHAnsi" w:cstheme="minorBidi"/>
                <w:b w:val="0"/>
                <w:caps w:val="0"/>
                <w:noProof/>
                <w:color w:val="auto"/>
                <w:kern w:val="2"/>
                <w:sz w:val="24"/>
                <w:szCs w:val="24"/>
                <w:lang w:val="en-US" w:eastAsia="en-US" w:bidi="ar-SA"/>
                <w14:ligatures w14:val="standardContextual"/>
              </w:rPr>
              <w:tab/>
            </w:r>
            <w:r w:rsidRPr="002D1D04">
              <w:rPr>
                <w:rStyle w:val="Hyperlink"/>
              </w:rPr>
              <w:t>Survey Methodology</w:t>
            </w:r>
            <w:r>
              <w:rPr>
                <w:noProof/>
                <w:webHidden/>
              </w:rPr>
              <w:tab/>
            </w:r>
            <w:r>
              <w:rPr>
                <w:noProof/>
                <w:webHidden/>
              </w:rPr>
              <w:fldChar w:fldCharType="begin"/>
            </w:r>
            <w:r>
              <w:rPr>
                <w:noProof/>
                <w:webHidden/>
              </w:rPr>
              <w:instrText xml:space="preserve"> PAGEREF _Toc241677788 \h </w:instrText>
            </w:r>
            <w:r>
              <w:rPr>
                <w:noProof/>
                <w:webHidden/>
              </w:rPr>
            </w:r>
            <w:r>
              <w:rPr>
                <w:noProof/>
                <w:webHidden/>
              </w:rPr>
              <w:fldChar w:fldCharType="separate"/>
            </w:r>
            <w:r>
              <w:rPr>
                <w:noProof/>
                <w:webHidden/>
              </w:rPr>
              <w:t>7</w:t>
            </w:r>
            <w:r>
              <w:rPr>
                <w:noProof/>
                <w:webHidden/>
              </w:rPr>
              <w:fldChar w:fldCharType="end"/>
            </w:r>
          </w:hyperlink>
        </w:p>
        <w:p w14:paraId="5BACC996" w14:textId="6E7F3A8D"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89" w:history="1">
            <w:r w:rsidRPr="002D1D04">
              <w:rPr>
                <w:rStyle w:val="Hyperlink"/>
              </w:rPr>
              <w:t>3.1</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Evolution of the Survey Approach</w:t>
            </w:r>
            <w:r>
              <w:rPr>
                <w:noProof/>
                <w:webHidden/>
              </w:rPr>
              <w:tab/>
            </w:r>
            <w:r>
              <w:rPr>
                <w:noProof/>
                <w:webHidden/>
              </w:rPr>
              <w:fldChar w:fldCharType="begin"/>
            </w:r>
            <w:r>
              <w:rPr>
                <w:noProof/>
                <w:webHidden/>
              </w:rPr>
              <w:instrText xml:space="preserve"> PAGEREF _Toc241677789 \h </w:instrText>
            </w:r>
            <w:r>
              <w:rPr>
                <w:noProof/>
                <w:webHidden/>
              </w:rPr>
            </w:r>
            <w:r>
              <w:rPr>
                <w:noProof/>
                <w:webHidden/>
              </w:rPr>
              <w:fldChar w:fldCharType="separate"/>
            </w:r>
            <w:r>
              <w:rPr>
                <w:noProof/>
                <w:webHidden/>
              </w:rPr>
              <w:t>7</w:t>
            </w:r>
            <w:r>
              <w:rPr>
                <w:noProof/>
                <w:webHidden/>
              </w:rPr>
              <w:fldChar w:fldCharType="end"/>
            </w:r>
          </w:hyperlink>
        </w:p>
        <w:p w14:paraId="0EBE66D2" w14:textId="7A3CEFA7"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90" w:history="1">
            <w:r w:rsidRPr="002D1D04">
              <w:rPr>
                <w:rStyle w:val="Hyperlink"/>
              </w:rPr>
              <w:t>3.2</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Adopted Methodology: Desk-Based Supply Inventory</w:t>
            </w:r>
            <w:r>
              <w:rPr>
                <w:noProof/>
                <w:webHidden/>
              </w:rPr>
              <w:tab/>
            </w:r>
            <w:r>
              <w:rPr>
                <w:noProof/>
                <w:webHidden/>
              </w:rPr>
              <w:fldChar w:fldCharType="begin"/>
            </w:r>
            <w:r>
              <w:rPr>
                <w:noProof/>
                <w:webHidden/>
              </w:rPr>
              <w:instrText xml:space="preserve"> PAGEREF _Toc241677790 \h </w:instrText>
            </w:r>
            <w:r>
              <w:rPr>
                <w:noProof/>
                <w:webHidden/>
              </w:rPr>
            </w:r>
            <w:r>
              <w:rPr>
                <w:noProof/>
                <w:webHidden/>
              </w:rPr>
              <w:fldChar w:fldCharType="separate"/>
            </w:r>
            <w:r>
              <w:rPr>
                <w:noProof/>
                <w:webHidden/>
              </w:rPr>
              <w:t>7</w:t>
            </w:r>
            <w:r>
              <w:rPr>
                <w:noProof/>
                <w:webHidden/>
              </w:rPr>
              <w:fldChar w:fldCharType="end"/>
            </w:r>
          </w:hyperlink>
        </w:p>
        <w:p w14:paraId="397B4C46" w14:textId="63F0B48C"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91" w:history="1">
            <w:r w:rsidRPr="002D1D04">
              <w:rPr>
                <w:rStyle w:val="Hyperlink"/>
                <w:rFonts w:ascii="Sylfaen" w:hAnsi="Sylfaen"/>
                <w:lang w:val="ka-GE"/>
              </w:rPr>
              <w:t>3.3</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Survey Instructions and Quality Control</w:t>
            </w:r>
            <w:r>
              <w:rPr>
                <w:noProof/>
                <w:webHidden/>
              </w:rPr>
              <w:tab/>
            </w:r>
            <w:r>
              <w:rPr>
                <w:noProof/>
                <w:webHidden/>
              </w:rPr>
              <w:fldChar w:fldCharType="begin"/>
            </w:r>
            <w:r>
              <w:rPr>
                <w:noProof/>
                <w:webHidden/>
              </w:rPr>
              <w:instrText xml:space="preserve"> PAGEREF _Toc241677791 \h </w:instrText>
            </w:r>
            <w:r>
              <w:rPr>
                <w:noProof/>
                <w:webHidden/>
              </w:rPr>
            </w:r>
            <w:r>
              <w:rPr>
                <w:noProof/>
                <w:webHidden/>
              </w:rPr>
              <w:fldChar w:fldCharType="separate"/>
            </w:r>
            <w:r>
              <w:rPr>
                <w:noProof/>
                <w:webHidden/>
              </w:rPr>
              <w:t>8</w:t>
            </w:r>
            <w:r>
              <w:rPr>
                <w:noProof/>
                <w:webHidden/>
              </w:rPr>
              <w:fldChar w:fldCharType="end"/>
            </w:r>
          </w:hyperlink>
        </w:p>
        <w:p w14:paraId="4A29E5EE" w14:textId="7848F47A"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92" w:history="1">
            <w:r w:rsidRPr="002D1D04">
              <w:rPr>
                <w:rStyle w:val="Hyperlink"/>
              </w:rPr>
              <w:t>3.4</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Data Sources</w:t>
            </w:r>
            <w:r>
              <w:rPr>
                <w:noProof/>
                <w:webHidden/>
              </w:rPr>
              <w:tab/>
            </w:r>
            <w:r>
              <w:rPr>
                <w:noProof/>
                <w:webHidden/>
              </w:rPr>
              <w:fldChar w:fldCharType="begin"/>
            </w:r>
            <w:r>
              <w:rPr>
                <w:noProof/>
                <w:webHidden/>
              </w:rPr>
              <w:instrText xml:space="preserve"> PAGEREF _Toc241677792 \h </w:instrText>
            </w:r>
            <w:r>
              <w:rPr>
                <w:noProof/>
                <w:webHidden/>
              </w:rPr>
            </w:r>
            <w:r>
              <w:rPr>
                <w:noProof/>
                <w:webHidden/>
              </w:rPr>
              <w:fldChar w:fldCharType="separate"/>
            </w:r>
            <w:r>
              <w:rPr>
                <w:noProof/>
                <w:webHidden/>
              </w:rPr>
              <w:t>8</w:t>
            </w:r>
            <w:r>
              <w:rPr>
                <w:noProof/>
                <w:webHidden/>
              </w:rPr>
              <w:fldChar w:fldCharType="end"/>
            </w:r>
          </w:hyperlink>
        </w:p>
        <w:p w14:paraId="4466C6C2" w14:textId="712F9E27" w:rsidR="00F973C3" w:rsidRDefault="00F973C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1677793" w:history="1">
            <w:r w:rsidRPr="002D1D04">
              <w:rPr>
                <w:rStyle w:val="Hyperlink"/>
              </w:rPr>
              <w:t>4</w:t>
            </w:r>
            <w:r>
              <w:rPr>
                <w:rFonts w:asciiTheme="minorHAnsi" w:hAnsiTheme="minorHAnsi" w:cstheme="minorBidi"/>
                <w:b w:val="0"/>
                <w:caps w:val="0"/>
                <w:noProof/>
                <w:color w:val="auto"/>
                <w:kern w:val="2"/>
                <w:sz w:val="24"/>
                <w:szCs w:val="24"/>
                <w:lang w:val="en-US" w:eastAsia="en-US" w:bidi="ar-SA"/>
                <w14:ligatures w14:val="standardContextual"/>
              </w:rPr>
              <w:tab/>
            </w:r>
            <w:r w:rsidRPr="002D1D04">
              <w:rPr>
                <w:rStyle w:val="Hyperlink"/>
              </w:rPr>
              <w:t>Parking Supply Inventory Results</w:t>
            </w:r>
            <w:r>
              <w:rPr>
                <w:noProof/>
                <w:webHidden/>
              </w:rPr>
              <w:tab/>
            </w:r>
            <w:r>
              <w:rPr>
                <w:noProof/>
                <w:webHidden/>
              </w:rPr>
              <w:fldChar w:fldCharType="begin"/>
            </w:r>
            <w:r>
              <w:rPr>
                <w:noProof/>
                <w:webHidden/>
              </w:rPr>
              <w:instrText xml:space="preserve"> PAGEREF _Toc241677793 \h </w:instrText>
            </w:r>
            <w:r>
              <w:rPr>
                <w:noProof/>
                <w:webHidden/>
              </w:rPr>
            </w:r>
            <w:r>
              <w:rPr>
                <w:noProof/>
                <w:webHidden/>
              </w:rPr>
              <w:fldChar w:fldCharType="separate"/>
            </w:r>
            <w:r>
              <w:rPr>
                <w:noProof/>
                <w:webHidden/>
              </w:rPr>
              <w:t>8</w:t>
            </w:r>
            <w:r>
              <w:rPr>
                <w:noProof/>
                <w:webHidden/>
              </w:rPr>
              <w:fldChar w:fldCharType="end"/>
            </w:r>
          </w:hyperlink>
        </w:p>
        <w:p w14:paraId="35E3DE83" w14:textId="25882EC6"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94" w:history="1">
            <w:r w:rsidRPr="002D1D04">
              <w:rPr>
                <w:rStyle w:val="Hyperlink"/>
              </w:rPr>
              <w:t>4.1</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Aggregate Supply Summary</w:t>
            </w:r>
            <w:r>
              <w:rPr>
                <w:noProof/>
                <w:webHidden/>
              </w:rPr>
              <w:tab/>
            </w:r>
            <w:r>
              <w:rPr>
                <w:noProof/>
                <w:webHidden/>
              </w:rPr>
              <w:fldChar w:fldCharType="begin"/>
            </w:r>
            <w:r>
              <w:rPr>
                <w:noProof/>
                <w:webHidden/>
              </w:rPr>
              <w:instrText xml:space="preserve"> PAGEREF _Toc241677794 \h </w:instrText>
            </w:r>
            <w:r>
              <w:rPr>
                <w:noProof/>
                <w:webHidden/>
              </w:rPr>
            </w:r>
            <w:r>
              <w:rPr>
                <w:noProof/>
                <w:webHidden/>
              </w:rPr>
              <w:fldChar w:fldCharType="separate"/>
            </w:r>
            <w:r>
              <w:rPr>
                <w:noProof/>
                <w:webHidden/>
              </w:rPr>
              <w:t>8</w:t>
            </w:r>
            <w:r>
              <w:rPr>
                <w:noProof/>
                <w:webHidden/>
              </w:rPr>
              <w:fldChar w:fldCharType="end"/>
            </w:r>
          </w:hyperlink>
        </w:p>
        <w:p w14:paraId="01DC1FDC" w14:textId="1BB2F7F5"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95" w:history="1">
            <w:r w:rsidRPr="002D1D04">
              <w:rPr>
                <w:rStyle w:val="Hyperlink"/>
              </w:rPr>
              <w:t>4.2</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On-Street Parking by Regulatory Zone</w:t>
            </w:r>
            <w:r>
              <w:rPr>
                <w:noProof/>
                <w:webHidden/>
              </w:rPr>
              <w:tab/>
            </w:r>
            <w:r>
              <w:rPr>
                <w:noProof/>
                <w:webHidden/>
              </w:rPr>
              <w:fldChar w:fldCharType="begin"/>
            </w:r>
            <w:r>
              <w:rPr>
                <w:noProof/>
                <w:webHidden/>
              </w:rPr>
              <w:instrText xml:space="preserve"> PAGEREF _Toc241677795 \h </w:instrText>
            </w:r>
            <w:r>
              <w:rPr>
                <w:noProof/>
                <w:webHidden/>
              </w:rPr>
            </w:r>
            <w:r>
              <w:rPr>
                <w:noProof/>
                <w:webHidden/>
              </w:rPr>
              <w:fldChar w:fldCharType="separate"/>
            </w:r>
            <w:r>
              <w:rPr>
                <w:noProof/>
                <w:webHidden/>
              </w:rPr>
              <w:t>9</w:t>
            </w:r>
            <w:r>
              <w:rPr>
                <w:noProof/>
                <w:webHidden/>
              </w:rPr>
              <w:fldChar w:fldCharType="end"/>
            </w:r>
          </w:hyperlink>
        </w:p>
        <w:p w14:paraId="74BEED59" w14:textId="7EBE4289"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96" w:history="1">
            <w:r w:rsidRPr="002D1D04">
              <w:rPr>
                <w:rStyle w:val="Hyperlink"/>
              </w:rPr>
              <w:t>4.3</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On-Street Parking by Configuration</w:t>
            </w:r>
            <w:r>
              <w:rPr>
                <w:noProof/>
                <w:webHidden/>
              </w:rPr>
              <w:tab/>
            </w:r>
            <w:r>
              <w:rPr>
                <w:noProof/>
                <w:webHidden/>
              </w:rPr>
              <w:fldChar w:fldCharType="begin"/>
            </w:r>
            <w:r>
              <w:rPr>
                <w:noProof/>
                <w:webHidden/>
              </w:rPr>
              <w:instrText xml:space="preserve"> PAGEREF _Toc241677796 \h </w:instrText>
            </w:r>
            <w:r>
              <w:rPr>
                <w:noProof/>
                <w:webHidden/>
              </w:rPr>
            </w:r>
            <w:r>
              <w:rPr>
                <w:noProof/>
                <w:webHidden/>
              </w:rPr>
              <w:fldChar w:fldCharType="separate"/>
            </w:r>
            <w:r>
              <w:rPr>
                <w:noProof/>
                <w:webHidden/>
              </w:rPr>
              <w:t>10</w:t>
            </w:r>
            <w:r>
              <w:rPr>
                <w:noProof/>
                <w:webHidden/>
              </w:rPr>
              <w:fldChar w:fldCharType="end"/>
            </w:r>
          </w:hyperlink>
        </w:p>
        <w:p w14:paraId="5BA4528A" w14:textId="291B787B"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97" w:history="1">
            <w:r w:rsidRPr="002D1D04">
              <w:rPr>
                <w:rStyle w:val="Hyperlink"/>
              </w:rPr>
              <w:t>4.4</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Signage</w:t>
            </w:r>
            <w:r>
              <w:rPr>
                <w:noProof/>
                <w:webHidden/>
              </w:rPr>
              <w:tab/>
            </w:r>
            <w:r>
              <w:rPr>
                <w:noProof/>
                <w:webHidden/>
              </w:rPr>
              <w:fldChar w:fldCharType="begin"/>
            </w:r>
            <w:r>
              <w:rPr>
                <w:noProof/>
                <w:webHidden/>
              </w:rPr>
              <w:instrText xml:space="preserve"> PAGEREF _Toc241677797 \h </w:instrText>
            </w:r>
            <w:r>
              <w:rPr>
                <w:noProof/>
                <w:webHidden/>
              </w:rPr>
            </w:r>
            <w:r>
              <w:rPr>
                <w:noProof/>
                <w:webHidden/>
              </w:rPr>
              <w:fldChar w:fldCharType="separate"/>
            </w:r>
            <w:r>
              <w:rPr>
                <w:noProof/>
                <w:webHidden/>
              </w:rPr>
              <w:t>12</w:t>
            </w:r>
            <w:r>
              <w:rPr>
                <w:noProof/>
                <w:webHidden/>
              </w:rPr>
              <w:fldChar w:fldCharType="end"/>
            </w:r>
          </w:hyperlink>
        </w:p>
        <w:p w14:paraId="49FF5591" w14:textId="2DF301E6"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98" w:history="1">
            <w:r w:rsidRPr="002D1D04">
              <w:rPr>
                <w:rStyle w:val="Hyperlink"/>
              </w:rPr>
              <w:t>4.5</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Marking</w:t>
            </w:r>
            <w:r>
              <w:rPr>
                <w:noProof/>
                <w:webHidden/>
              </w:rPr>
              <w:tab/>
            </w:r>
            <w:r>
              <w:rPr>
                <w:noProof/>
                <w:webHidden/>
              </w:rPr>
              <w:fldChar w:fldCharType="begin"/>
            </w:r>
            <w:r>
              <w:rPr>
                <w:noProof/>
                <w:webHidden/>
              </w:rPr>
              <w:instrText xml:space="preserve"> PAGEREF _Toc241677798 \h </w:instrText>
            </w:r>
            <w:r>
              <w:rPr>
                <w:noProof/>
                <w:webHidden/>
              </w:rPr>
            </w:r>
            <w:r>
              <w:rPr>
                <w:noProof/>
                <w:webHidden/>
              </w:rPr>
              <w:fldChar w:fldCharType="separate"/>
            </w:r>
            <w:r>
              <w:rPr>
                <w:noProof/>
                <w:webHidden/>
              </w:rPr>
              <w:t>12</w:t>
            </w:r>
            <w:r>
              <w:rPr>
                <w:noProof/>
                <w:webHidden/>
              </w:rPr>
              <w:fldChar w:fldCharType="end"/>
            </w:r>
          </w:hyperlink>
        </w:p>
        <w:p w14:paraId="638288EB" w14:textId="3B1A9307"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99" w:history="1">
            <w:r w:rsidRPr="002D1D04">
              <w:rPr>
                <w:rStyle w:val="Hyperlink"/>
              </w:rPr>
              <w:t>4.6</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Corridor 1: Street-Level Detail</w:t>
            </w:r>
            <w:r>
              <w:rPr>
                <w:noProof/>
                <w:webHidden/>
              </w:rPr>
              <w:tab/>
            </w:r>
            <w:r>
              <w:rPr>
                <w:noProof/>
                <w:webHidden/>
              </w:rPr>
              <w:fldChar w:fldCharType="begin"/>
            </w:r>
            <w:r>
              <w:rPr>
                <w:noProof/>
                <w:webHidden/>
              </w:rPr>
              <w:instrText xml:space="preserve"> PAGEREF _Toc241677799 \h </w:instrText>
            </w:r>
            <w:r>
              <w:rPr>
                <w:noProof/>
                <w:webHidden/>
              </w:rPr>
            </w:r>
            <w:r>
              <w:rPr>
                <w:noProof/>
                <w:webHidden/>
              </w:rPr>
              <w:fldChar w:fldCharType="separate"/>
            </w:r>
            <w:r>
              <w:rPr>
                <w:noProof/>
                <w:webHidden/>
              </w:rPr>
              <w:t>14</w:t>
            </w:r>
            <w:r>
              <w:rPr>
                <w:noProof/>
                <w:webHidden/>
              </w:rPr>
              <w:fldChar w:fldCharType="end"/>
            </w:r>
          </w:hyperlink>
        </w:p>
        <w:p w14:paraId="21CB9922" w14:textId="33C18DFD"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800" w:history="1">
            <w:r w:rsidRPr="002D1D04">
              <w:rPr>
                <w:rStyle w:val="Hyperlink"/>
              </w:rPr>
              <w:t>4.7</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Corridor 2: Street-Level Detail</w:t>
            </w:r>
            <w:r>
              <w:rPr>
                <w:noProof/>
                <w:webHidden/>
              </w:rPr>
              <w:tab/>
            </w:r>
            <w:r>
              <w:rPr>
                <w:noProof/>
                <w:webHidden/>
              </w:rPr>
              <w:fldChar w:fldCharType="begin"/>
            </w:r>
            <w:r>
              <w:rPr>
                <w:noProof/>
                <w:webHidden/>
              </w:rPr>
              <w:instrText xml:space="preserve"> PAGEREF _Toc241677800 \h </w:instrText>
            </w:r>
            <w:r>
              <w:rPr>
                <w:noProof/>
                <w:webHidden/>
              </w:rPr>
            </w:r>
            <w:r>
              <w:rPr>
                <w:noProof/>
                <w:webHidden/>
              </w:rPr>
              <w:fldChar w:fldCharType="separate"/>
            </w:r>
            <w:r>
              <w:rPr>
                <w:noProof/>
                <w:webHidden/>
              </w:rPr>
              <w:t>15</w:t>
            </w:r>
            <w:r>
              <w:rPr>
                <w:noProof/>
                <w:webHidden/>
              </w:rPr>
              <w:fldChar w:fldCharType="end"/>
            </w:r>
          </w:hyperlink>
        </w:p>
        <w:p w14:paraId="1ABE6733" w14:textId="3F5E11C7" w:rsidR="00F973C3" w:rsidRDefault="00F973C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1677801" w:history="1">
            <w:r w:rsidRPr="002D1D04">
              <w:rPr>
                <w:rStyle w:val="Hyperlink"/>
              </w:rPr>
              <w:t>5</w:t>
            </w:r>
            <w:r>
              <w:rPr>
                <w:rFonts w:asciiTheme="minorHAnsi" w:hAnsiTheme="minorHAnsi" w:cstheme="minorBidi"/>
                <w:b w:val="0"/>
                <w:caps w:val="0"/>
                <w:noProof/>
                <w:color w:val="auto"/>
                <w:kern w:val="2"/>
                <w:sz w:val="24"/>
                <w:szCs w:val="24"/>
                <w:lang w:val="en-US" w:eastAsia="en-US" w:bidi="ar-SA"/>
                <w14:ligatures w14:val="standardContextual"/>
              </w:rPr>
              <w:tab/>
            </w:r>
            <w:r w:rsidRPr="002D1D04">
              <w:rPr>
                <w:rStyle w:val="Hyperlink"/>
              </w:rPr>
              <w:t>Parking Impacts of the Conceptual Corridor Designs</w:t>
            </w:r>
            <w:r>
              <w:rPr>
                <w:noProof/>
                <w:webHidden/>
              </w:rPr>
              <w:tab/>
            </w:r>
            <w:r>
              <w:rPr>
                <w:noProof/>
                <w:webHidden/>
              </w:rPr>
              <w:fldChar w:fldCharType="begin"/>
            </w:r>
            <w:r>
              <w:rPr>
                <w:noProof/>
                <w:webHidden/>
              </w:rPr>
              <w:instrText xml:space="preserve"> PAGEREF _Toc241677801 \h </w:instrText>
            </w:r>
            <w:r>
              <w:rPr>
                <w:noProof/>
                <w:webHidden/>
              </w:rPr>
            </w:r>
            <w:r>
              <w:rPr>
                <w:noProof/>
                <w:webHidden/>
              </w:rPr>
              <w:fldChar w:fldCharType="separate"/>
            </w:r>
            <w:r>
              <w:rPr>
                <w:noProof/>
                <w:webHidden/>
              </w:rPr>
              <w:t>16</w:t>
            </w:r>
            <w:r>
              <w:rPr>
                <w:noProof/>
                <w:webHidden/>
              </w:rPr>
              <w:fldChar w:fldCharType="end"/>
            </w:r>
          </w:hyperlink>
        </w:p>
        <w:p w14:paraId="1589CBB3" w14:textId="310164D8"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802" w:history="1">
            <w:r w:rsidRPr="002D1D04">
              <w:rPr>
                <w:rStyle w:val="Hyperlink"/>
              </w:rPr>
              <w:t>5.1</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Nature of the Impact</w:t>
            </w:r>
            <w:r>
              <w:rPr>
                <w:noProof/>
                <w:webHidden/>
              </w:rPr>
              <w:tab/>
            </w:r>
            <w:r>
              <w:rPr>
                <w:noProof/>
                <w:webHidden/>
              </w:rPr>
              <w:fldChar w:fldCharType="begin"/>
            </w:r>
            <w:r>
              <w:rPr>
                <w:noProof/>
                <w:webHidden/>
              </w:rPr>
              <w:instrText xml:space="preserve"> PAGEREF _Toc241677802 \h </w:instrText>
            </w:r>
            <w:r>
              <w:rPr>
                <w:noProof/>
                <w:webHidden/>
              </w:rPr>
            </w:r>
            <w:r>
              <w:rPr>
                <w:noProof/>
                <w:webHidden/>
              </w:rPr>
              <w:fldChar w:fldCharType="separate"/>
            </w:r>
            <w:r>
              <w:rPr>
                <w:noProof/>
                <w:webHidden/>
              </w:rPr>
              <w:t>16</w:t>
            </w:r>
            <w:r>
              <w:rPr>
                <w:noProof/>
                <w:webHidden/>
              </w:rPr>
              <w:fldChar w:fldCharType="end"/>
            </w:r>
          </w:hyperlink>
        </w:p>
        <w:p w14:paraId="62584008" w14:textId="4CBBF024"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803" w:history="1">
            <w:r w:rsidRPr="002D1D04">
              <w:rPr>
                <w:rStyle w:val="Hyperlink"/>
              </w:rPr>
              <w:t>5.2</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Scale of Parking Removal</w:t>
            </w:r>
            <w:r>
              <w:rPr>
                <w:noProof/>
                <w:webHidden/>
              </w:rPr>
              <w:tab/>
            </w:r>
            <w:r>
              <w:rPr>
                <w:noProof/>
                <w:webHidden/>
              </w:rPr>
              <w:fldChar w:fldCharType="begin"/>
            </w:r>
            <w:r>
              <w:rPr>
                <w:noProof/>
                <w:webHidden/>
              </w:rPr>
              <w:instrText xml:space="preserve"> PAGEREF _Toc241677803 \h </w:instrText>
            </w:r>
            <w:r>
              <w:rPr>
                <w:noProof/>
                <w:webHidden/>
              </w:rPr>
            </w:r>
            <w:r>
              <w:rPr>
                <w:noProof/>
                <w:webHidden/>
              </w:rPr>
              <w:fldChar w:fldCharType="separate"/>
            </w:r>
            <w:r>
              <w:rPr>
                <w:noProof/>
                <w:webHidden/>
              </w:rPr>
              <w:t>17</w:t>
            </w:r>
            <w:r>
              <w:rPr>
                <w:noProof/>
                <w:webHidden/>
              </w:rPr>
              <w:fldChar w:fldCharType="end"/>
            </w:r>
          </w:hyperlink>
        </w:p>
        <w:p w14:paraId="6E9D60F9" w14:textId="34682EB1"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804" w:history="1">
            <w:r w:rsidRPr="002D1D04">
              <w:rPr>
                <w:rStyle w:val="Hyperlink"/>
              </w:rPr>
              <w:t>5.3</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Impact by Sensitivity Zone</w:t>
            </w:r>
            <w:r>
              <w:rPr>
                <w:noProof/>
                <w:webHidden/>
              </w:rPr>
              <w:tab/>
            </w:r>
            <w:r>
              <w:rPr>
                <w:noProof/>
                <w:webHidden/>
              </w:rPr>
              <w:fldChar w:fldCharType="begin"/>
            </w:r>
            <w:r>
              <w:rPr>
                <w:noProof/>
                <w:webHidden/>
              </w:rPr>
              <w:instrText xml:space="preserve"> PAGEREF _Toc241677804 \h </w:instrText>
            </w:r>
            <w:r>
              <w:rPr>
                <w:noProof/>
                <w:webHidden/>
              </w:rPr>
            </w:r>
            <w:r>
              <w:rPr>
                <w:noProof/>
                <w:webHidden/>
              </w:rPr>
              <w:fldChar w:fldCharType="separate"/>
            </w:r>
            <w:r>
              <w:rPr>
                <w:noProof/>
                <w:webHidden/>
              </w:rPr>
              <w:t>18</w:t>
            </w:r>
            <w:r>
              <w:rPr>
                <w:noProof/>
                <w:webHidden/>
              </w:rPr>
              <w:fldChar w:fldCharType="end"/>
            </w:r>
          </w:hyperlink>
        </w:p>
        <w:p w14:paraId="269E2A24" w14:textId="324E15A8" w:rsidR="00F973C3" w:rsidRDefault="00F973C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1677805" w:history="1">
            <w:r w:rsidRPr="002D1D04">
              <w:rPr>
                <w:rStyle w:val="Hyperlink"/>
              </w:rPr>
              <w:t>6</w:t>
            </w:r>
            <w:r>
              <w:rPr>
                <w:rFonts w:asciiTheme="minorHAnsi" w:hAnsiTheme="minorHAnsi" w:cstheme="minorBidi"/>
                <w:b w:val="0"/>
                <w:caps w:val="0"/>
                <w:noProof/>
                <w:color w:val="auto"/>
                <w:kern w:val="2"/>
                <w:sz w:val="24"/>
                <w:szCs w:val="24"/>
                <w:lang w:val="en-US" w:eastAsia="en-US" w:bidi="ar-SA"/>
                <w14:ligatures w14:val="standardContextual"/>
              </w:rPr>
              <w:tab/>
            </w:r>
            <w:r w:rsidRPr="002D1D04">
              <w:rPr>
                <w:rStyle w:val="Hyperlink"/>
              </w:rPr>
              <w:t>Field Occupancy Survey: Methodology, Locations and Results</w:t>
            </w:r>
            <w:r>
              <w:rPr>
                <w:noProof/>
                <w:webHidden/>
              </w:rPr>
              <w:tab/>
            </w:r>
            <w:r>
              <w:rPr>
                <w:noProof/>
                <w:webHidden/>
              </w:rPr>
              <w:fldChar w:fldCharType="begin"/>
            </w:r>
            <w:r>
              <w:rPr>
                <w:noProof/>
                <w:webHidden/>
              </w:rPr>
              <w:instrText xml:space="preserve"> PAGEREF _Toc241677805 \h </w:instrText>
            </w:r>
            <w:r>
              <w:rPr>
                <w:noProof/>
                <w:webHidden/>
              </w:rPr>
            </w:r>
            <w:r>
              <w:rPr>
                <w:noProof/>
                <w:webHidden/>
              </w:rPr>
              <w:fldChar w:fldCharType="separate"/>
            </w:r>
            <w:r>
              <w:rPr>
                <w:noProof/>
                <w:webHidden/>
              </w:rPr>
              <w:t>19</w:t>
            </w:r>
            <w:r>
              <w:rPr>
                <w:noProof/>
                <w:webHidden/>
              </w:rPr>
              <w:fldChar w:fldCharType="end"/>
            </w:r>
          </w:hyperlink>
        </w:p>
        <w:p w14:paraId="1CC38052" w14:textId="6B3398E2"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806" w:history="1">
            <w:r w:rsidRPr="002D1D04">
              <w:rPr>
                <w:rStyle w:val="Hyperlink"/>
              </w:rPr>
              <w:t>6.1</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Survey Design and Instrument</w:t>
            </w:r>
            <w:r>
              <w:rPr>
                <w:noProof/>
                <w:webHidden/>
              </w:rPr>
              <w:tab/>
            </w:r>
            <w:r>
              <w:rPr>
                <w:noProof/>
                <w:webHidden/>
              </w:rPr>
              <w:fldChar w:fldCharType="begin"/>
            </w:r>
            <w:r>
              <w:rPr>
                <w:noProof/>
                <w:webHidden/>
              </w:rPr>
              <w:instrText xml:space="preserve"> PAGEREF _Toc241677806 \h </w:instrText>
            </w:r>
            <w:r>
              <w:rPr>
                <w:noProof/>
                <w:webHidden/>
              </w:rPr>
            </w:r>
            <w:r>
              <w:rPr>
                <w:noProof/>
                <w:webHidden/>
              </w:rPr>
              <w:fldChar w:fldCharType="separate"/>
            </w:r>
            <w:r>
              <w:rPr>
                <w:noProof/>
                <w:webHidden/>
              </w:rPr>
              <w:t>19</w:t>
            </w:r>
            <w:r>
              <w:rPr>
                <w:noProof/>
                <w:webHidden/>
              </w:rPr>
              <w:fldChar w:fldCharType="end"/>
            </w:r>
          </w:hyperlink>
        </w:p>
        <w:p w14:paraId="131E8A15" w14:textId="16A5EFF0"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807" w:history="1">
            <w:r w:rsidRPr="002D1D04">
              <w:rPr>
                <w:rStyle w:val="Hyperlink"/>
              </w:rPr>
              <w:t>6.2</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Where and When the Surveys Were Conducted</w:t>
            </w:r>
            <w:r>
              <w:rPr>
                <w:noProof/>
                <w:webHidden/>
              </w:rPr>
              <w:tab/>
            </w:r>
            <w:r>
              <w:rPr>
                <w:noProof/>
                <w:webHidden/>
              </w:rPr>
              <w:fldChar w:fldCharType="begin"/>
            </w:r>
            <w:r>
              <w:rPr>
                <w:noProof/>
                <w:webHidden/>
              </w:rPr>
              <w:instrText xml:space="preserve"> PAGEREF _Toc241677807 \h </w:instrText>
            </w:r>
            <w:r>
              <w:rPr>
                <w:noProof/>
                <w:webHidden/>
              </w:rPr>
            </w:r>
            <w:r>
              <w:rPr>
                <w:noProof/>
                <w:webHidden/>
              </w:rPr>
              <w:fldChar w:fldCharType="separate"/>
            </w:r>
            <w:r>
              <w:rPr>
                <w:noProof/>
                <w:webHidden/>
              </w:rPr>
              <w:t>20</w:t>
            </w:r>
            <w:r>
              <w:rPr>
                <w:noProof/>
                <w:webHidden/>
              </w:rPr>
              <w:fldChar w:fldCharType="end"/>
            </w:r>
          </w:hyperlink>
        </w:p>
        <w:p w14:paraId="15A3F543" w14:textId="4F5019FD"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808" w:history="1">
            <w:r w:rsidRPr="002D1D04">
              <w:rPr>
                <w:rStyle w:val="Hyperlink"/>
              </w:rPr>
              <w:t>6.3</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Occupancy Results by Area</w:t>
            </w:r>
            <w:r>
              <w:rPr>
                <w:noProof/>
                <w:webHidden/>
              </w:rPr>
              <w:tab/>
            </w:r>
            <w:r>
              <w:rPr>
                <w:noProof/>
                <w:webHidden/>
              </w:rPr>
              <w:fldChar w:fldCharType="begin"/>
            </w:r>
            <w:r>
              <w:rPr>
                <w:noProof/>
                <w:webHidden/>
              </w:rPr>
              <w:instrText xml:space="preserve"> PAGEREF _Toc241677808 \h </w:instrText>
            </w:r>
            <w:r>
              <w:rPr>
                <w:noProof/>
                <w:webHidden/>
              </w:rPr>
            </w:r>
            <w:r>
              <w:rPr>
                <w:noProof/>
                <w:webHidden/>
              </w:rPr>
              <w:fldChar w:fldCharType="separate"/>
            </w:r>
            <w:r>
              <w:rPr>
                <w:noProof/>
                <w:webHidden/>
              </w:rPr>
              <w:t>21</w:t>
            </w:r>
            <w:r>
              <w:rPr>
                <w:noProof/>
                <w:webHidden/>
              </w:rPr>
              <w:fldChar w:fldCharType="end"/>
            </w:r>
          </w:hyperlink>
        </w:p>
        <w:p w14:paraId="4E04D691" w14:textId="1865E713"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809" w:history="1">
            <w:r w:rsidRPr="002D1D04">
              <w:rPr>
                <w:rStyle w:val="Hyperlink"/>
              </w:rPr>
              <w:t>6.4</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Duration of Stay and Turnover</w:t>
            </w:r>
            <w:r>
              <w:rPr>
                <w:noProof/>
                <w:webHidden/>
              </w:rPr>
              <w:tab/>
            </w:r>
            <w:r>
              <w:rPr>
                <w:noProof/>
                <w:webHidden/>
              </w:rPr>
              <w:fldChar w:fldCharType="begin"/>
            </w:r>
            <w:r>
              <w:rPr>
                <w:noProof/>
                <w:webHidden/>
              </w:rPr>
              <w:instrText xml:space="preserve"> PAGEREF _Toc241677809 \h </w:instrText>
            </w:r>
            <w:r>
              <w:rPr>
                <w:noProof/>
                <w:webHidden/>
              </w:rPr>
            </w:r>
            <w:r>
              <w:rPr>
                <w:noProof/>
                <w:webHidden/>
              </w:rPr>
              <w:fldChar w:fldCharType="separate"/>
            </w:r>
            <w:r>
              <w:rPr>
                <w:noProof/>
                <w:webHidden/>
              </w:rPr>
              <w:t>23</w:t>
            </w:r>
            <w:r>
              <w:rPr>
                <w:noProof/>
                <w:webHidden/>
              </w:rPr>
              <w:fldChar w:fldCharType="end"/>
            </w:r>
          </w:hyperlink>
        </w:p>
        <w:p w14:paraId="2AA8609A" w14:textId="7DCE369C" w:rsidR="00F973C3" w:rsidRDefault="00F973C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1677810" w:history="1">
            <w:r w:rsidRPr="002D1D04">
              <w:rPr>
                <w:rStyle w:val="Hyperlink"/>
              </w:rPr>
              <w:t>7</w:t>
            </w:r>
            <w:r>
              <w:rPr>
                <w:rFonts w:asciiTheme="minorHAnsi" w:hAnsiTheme="minorHAnsi" w:cstheme="minorBidi"/>
                <w:b w:val="0"/>
                <w:caps w:val="0"/>
                <w:noProof/>
                <w:color w:val="auto"/>
                <w:kern w:val="2"/>
                <w:sz w:val="24"/>
                <w:szCs w:val="24"/>
                <w:lang w:val="en-US" w:eastAsia="en-US" w:bidi="ar-SA"/>
                <w14:ligatures w14:val="standardContextual"/>
              </w:rPr>
              <w:tab/>
            </w:r>
            <w:r w:rsidRPr="002D1D04">
              <w:rPr>
                <w:rStyle w:val="Hyperlink"/>
              </w:rPr>
              <w:t>Displacement Assessment</w:t>
            </w:r>
            <w:r>
              <w:rPr>
                <w:noProof/>
                <w:webHidden/>
              </w:rPr>
              <w:tab/>
            </w:r>
            <w:r>
              <w:rPr>
                <w:noProof/>
                <w:webHidden/>
              </w:rPr>
              <w:fldChar w:fldCharType="begin"/>
            </w:r>
            <w:r>
              <w:rPr>
                <w:noProof/>
                <w:webHidden/>
              </w:rPr>
              <w:instrText xml:space="preserve"> PAGEREF _Toc241677810 \h </w:instrText>
            </w:r>
            <w:r>
              <w:rPr>
                <w:noProof/>
                <w:webHidden/>
              </w:rPr>
            </w:r>
            <w:r>
              <w:rPr>
                <w:noProof/>
                <w:webHidden/>
              </w:rPr>
              <w:fldChar w:fldCharType="separate"/>
            </w:r>
            <w:r>
              <w:rPr>
                <w:noProof/>
                <w:webHidden/>
              </w:rPr>
              <w:t>24</w:t>
            </w:r>
            <w:r>
              <w:rPr>
                <w:noProof/>
                <w:webHidden/>
              </w:rPr>
              <w:fldChar w:fldCharType="end"/>
            </w:r>
          </w:hyperlink>
        </w:p>
        <w:p w14:paraId="188ECB50" w14:textId="2C6029A4"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811" w:history="1">
            <w:r w:rsidRPr="002D1D04">
              <w:rPr>
                <w:rStyle w:val="Hyperlink"/>
              </w:rPr>
              <w:t>7.1</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Understanding Displacement</w:t>
            </w:r>
            <w:r>
              <w:rPr>
                <w:noProof/>
                <w:webHidden/>
              </w:rPr>
              <w:tab/>
            </w:r>
            <w:r>
              <w:rPr>
                <w:noProof/>
                <w:webHidden/>
              </w:rPr>
              <w:fldChar w:fldCharType="begin"/>
            </w:r>
            <w:r>
              <w:rPr>
                <w:noProof/>
                <w:webHidden/>
              </w:rPr>
              <w:instrText xml:space="preserve"> PAGEREF _Toc241677811 \h </w:instrText>
            </w:r>
            <w:r>
              <w:rPr>
                <w:noProof/>
                <w:webHidden/>
              </w:rPr>
            </w:r>
            <w:r>
              <w:rPr>
                <w:noProof/>
                <w:webHidden/>
              </w:rPr>
              <w:fldChar w:fldCharType="separate"/>
            </w:r>
            <w:r>
              <w:rPr>
                <w:noProof/>
                <w:webHidden/>
              </w:rPr>
              <w:t>24</w:t>
            </w:r>
            <w:r>
              <w:rPr>
                <w:noProof/>
                <w:webHidden/>
              </w:rPr>
              <w:fldChar w:fldCharType="end"/>
            </w:r>
          </w:hyperlink>
        </w:p>
        <w:p w14:paraId="391A8DF6" w14:textId="705E3EEC"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812" w:history="1">
            <w:r w:rsidRPr="002D1D04">
              <w:rPr>
                <w:rStyle w:val="Hyperlink"/>
              </w:rPr>
              <w:t>7.2</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Measured Displacement by Area</w:t>
            </w:r>
            <w:r>
              <w:rPr>
                <w:noProof/>
                <w:webHidden/>
              </w:rPr>
              <w:tab/>
            </w:r>
            <w:r>
              <w:rPr>
                <w:noProof/>
                <w:webHidden/>
              </w:rPr>
              <w:fldChar w:fldCharType="begin"/>
            </w:r>
            <w:r>
              <w:rPr>
                <w:noProof/>
                <w:webHidden/>
              </w:rPr>
              <w:instrText xml:space="preserve"> PAGEREF _Toc241677812 \h </w:instrText>
            </w:r>
            <w:r>
              <w:rPr>
                <w:noProof/>
                <w:webHidden/>
              </w:rPr>
            </w:r>
            <w:r>
              <w:rPr>
                <w:noProof/>
                <w:webHidden/>
              </w:rPr>
              <w:fldChar w:fldCharType="separate"/>
            </w:r>
            <w:r>
              <w:rPr>
                <w:noProof/>
                <w:webHidden/>
              </w:rPr>
              <w:t>24</w:t>
            </w:r>
            <w:r>
              <w:rPr>
                <w:noProof/>
                <w:webHidden/>
              </w:rPr>
              <w:fldChar w:fldCharType="end"/>
            </w:r>
          </w:hyperlink>
        </w:p>
        <w:p w14:paraId="4AC4DE4C" w14:textId="38C594CA" w:rsidR="00F973C3" w:rsidRDefault="00F973C3">
          <w:pPr>
            <w:pStyle w:val="TOC2"/>
            <w:tabs>
              <w:tab w:val="left" w:pos="993"/>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813" w:history="1">
            <w:r w:rsidRPr="002D1D04">
              <w:rPr>
                <w:rStyle w:val="Hyperlink"/>
              </w:rPr>
              <w:t>7.3</w:t>
            </w:r>
            <w:r>
              <w:rPr>
                <w:rFonts w:asciiTheme="minorHAnsi" w:eastAsiaTheme="minorEastAsia" w:hAnsiTheme="minorHAnsi" w:cstheme="minorBidi"/>
                <w:noProof/>
                <w:kern w:val="2"/>
                <w:sz w:val="24"/>
                <w:szCs w:val="24"/>
                <w:lang w:val="en-US" w:eastAsia="en-US"/>
                <w14:ligatures w14:val="standardContextual"/>
              </w:rPr>
              <w:tab/>
            </w:r>
            <w:r w:rsidRPr="002D1D04">
              <w:rPr>
                <w:rStyle w:val="Hyperlink"/>
              </w:rPr>
              <w:t>Available Absorptive Capacity</w:t>
            </w:r>
            <w:r>
              <w:rPr>
                <w:noProof/>
                <w:webHidden/>
              </w:rPr>
              <w:tab/>
            </w:r>
            <w:r>
              <w:rPr>
                <w:noProof/>
                <w:webHidden/>
              </w:rPr>
              <w:fldChar w:fldCharType="begin"/>
            </w:r>
            <w:r>
              <w:rPr>
                <w:noProof/>
                <w:webHidden/>
              </w:rPr>
              <w:instrText xml:space="preserve"> PAGEREF _Toc241677813 \h </w:instrText>
            </w:r>
            <w:r>
              <w:rPr>
                <w:noProof/>
                <w:webHidden/>
              </w:rPr>
            </w:r>
            <w:r>
              <w:rPr>
                <w:noProof/>
                <w:webHidden/>
              </w:rPr>
              <w:fldChar w:fldCharType="separate"/>
            </w:r>
            <w:r>
              <w:rPr>
                <w:noProof/>
                <w:webHidden/>
              </w:rPr>
              <w:t>25</w:t>
            </w:r>
            <w:r>
              <w:rPr>
                <w:noProof/>
                <w:webHidden/>
              </w:rPr>
              <w:fldChar w:fldCharType="end"/>
            </w:r>
          </w:hyperlink>
        </w:p>
        <w:p w14:paraId="7D90F1D5" w14:textId="3A635A0C" w:rsidR="00F973C3" w:rsidRDefault="00F973C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41677814" w:history="1">
            <w:r w:rsidRPr="002D1D04">
              <w:rPr>
                <w:rStyle w:val="Hyperlink"/>
              </w:rPr>
              <w:t>8</w:t>
            </w:r>
            <w:r>
              <w:rPr>
                <w:rFonts w:asciiTheme="minorHAnsi" w:hAnsiTheme="minorHAnsi" w:cstheme="minorBidi"/>
                <w:b w:val="0"/>
                <w:caps w:val="0"/>
                <w:noProof/>
                <w:color w:val="auto"/>
                <w:kern w:val="2"/>
                <w:sz w:val="24"/>
                <w:szCs w:val="24"/>
                <w:lang w:val="en-US" w:eastAsia="en-US" w:bidi="ar-SA"/>
                <w14:ligatures w14:val="standardContextual"/>
              </w:rPr>
              <w:tab/>
            </w:r>
            <w:r w:rsidRPr="002D1D04">
              <w:rPr>
                <w:rStyle w:val="Hyperlink"/>
              </w:rPr>
              <w:t>Conclusions</w:t>
            </w:r>
            <w:r>
              <w:rPr>
                <w:noProof/>
                <w:webHidden/>
              </w:rPr>
              <w:tab/>
            </w:r>
            <w:r>
              <w:rPr>
                <w:noProof/>
                <w:webHidden/>
              </w:rPr>
              <w:fldChar w:fldCharType="begin"/>
            </w:r>
            <w:r>
              <w:rPr>
                <w:noProof/>
                <w:webHidden/>
              </w:rPr>
              <w:instrText xml:space="preserve"> PAGEREF _Toc241677814 \h </w:instrText>
            </w:r>
            <w:r>
              <w:rPr>
                <w:noProof/>
                <w:webHidden/>
              </w:rPr>
            </w:r>
            <w:r>
              <w:rPr>
                <w:noProof/>
                <w:webHidden/>
              </w:rPr>
              <w:fldChar w:fldCharType="separate"/>
            </w:r>
            <w:r>
              <w:rPr>
                <w:noProof/>
                <w:webHidden/>
              </w:rPr>
              <w:t>27</w:t>
            </w:r>
            <w:r>
              <w:rPr>
                <w:noProof/>
                <w:webHidden/>
              </w:rPr>
              <w:fldChar w:fldCharType="end"/>
            </w:r>
          </w:hyperlink>
        </w:p>
        <w:p w14:paraId="75B623E5" w14:textId="3C9A6B9F" w:rsidR="006922EA" w:rsidRPr="00B1498B" w:rsidRDefault="006922EA" w:rsidP="006922EA">
          <w:pPr>
            <w:pStyle w:val="Bodytext0"/>
            <w:rPr>
              <w:rFonts w:ascii="Arial" w:hAnsi="Arial" w:cs="Arial"/>
              <w:sz w:val="22"/>
            </w:rPr>
          </w:pPr>
          <w:r w:rsidRPr="00B1498B">
            <w:rPr>
              <w:rFonts w:ascii="Arial" w:hAnsi="Arial" w:cs="Arial"/>
              <w:sz w:val="22"/>
            </w:rPr>
            <w:fldChar w:fldCharType="end"/>
          </w:r>
        </w:p>
      </w:sdtContent>
    </w:sdt>
    <w:p w14:paraId="678C0D0A" w14:textId="77777777" w:rsidR="00F64D83" w:rsidRDefault="00F64D83" w:rsidP="00E0701C">
      <w:pPr>
        <w:pStyle w:val="TOAHeading"/>
        <w:rPr>
          <w:color w:val="E36C0A" w:themeColor="accent6" w:themeShade="BF"/>
          <w:lang w:eastAsia="nl-NL"/>
        </w:rPr>
      </w:pPr>
    </w:p>
    <w:p w14:paraId="02DD146D" w14:textId="77777777" w:rsidR="00F64D83" w:rsidRDefault="00F64D83" w:rsidP="00E0701C">
      <w:pPr>
        <w:pStyle w:val="TOAHeading"/>
        <w:rPr>
          <w:color w:val="E36C0A" w:themeColor="accent6" w:themeShade="BF"/>
          <w:lang w:eastAsia="nl-NL"/>
        </w:rPr>
      </w:pPr>
    </w:p>
    <w:p w14:paraId="76653A43" w14:textId="77777777" w:rsidR="00F56DF5" w:rsidRDefault="00F56DF5" w:rsidP="00F56DF5">
      <w:pPr>
        <w:rPr>
          <w:lang w:eastAsia="nl-NL" w:bidi="en-US"/>
        </w:rPr>
      </w:pPr>
    </w:p>
    <w:p w14:paraId="3DA8B307" w14:textId="77777777" w:rsidR="006922EA" w:rsidRPr="00F442B2" w:rsidRDefault="006922EA" w:rsidP="00E0701C">
      <w:pPr>
        <w:pStyle w:val="TOAHeading"/>
        <w:rPr>
          <w:color w:val="E36C0A" w:themeColor="accent6" w:themeShade="BF"/>
          <w:lang w:eastAsia="nl-NL"/>
        </w:rPr>
      </w:pPr>
      <w:r w:rsidRPr="00F442B2">
        <w:rPr>
          <w:color w:val="E36C0A" w:themeColor="accent6" w:themeShade="BF"/>
          <w:lang w:eastAsia="nl-NL"/>
        </w:rPr>
        <w:lastRenderedPageBreak/>
        <w:t>List of Figures</w:t>
      </w:r>
    </w:p>
    <w:p w14:paraId="27A77A4F" w14:textId="5C1CF55D" w:rsidR="00F973C3" w:rsidRDefault="00A37B0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r>
        <w:rPr>
          <w:rFonts w:cs="Arial"/>
          <w:lang w:eastAsia="nl-NL" w:bidi="en-US"/>
        </w:rPr>
        <w:fldChar w:fldCharType="begin"/>
      </w:r>
      <w:r w:rsidRPr="00B1498B">
        <w:rPr>
          <w:rFonts w:cs="Arial"/>
          <w:lang w:eastAsia="nl-NL" w:bidi="en-US"/>
        </w:rPr>
        <w:instrText xml:space="preserve"> TOC \h \z \c "Figure" </w:instrText>
      </w:r>
      <w:r>
        <w:rPr>
          <w:rFonts w:cs="Arial"/>
          <w:lang w:eastAsia="nl-NL" w:bidi="en-US"/>
        </w:rPr>
        <w:fldChar w:fldCharType="separate"/>
      </w:r>
      <w:hyperlink w:anchor="_Toc241677751" w:history="1">
        <w:r w:rsidR="00F973C3" w:rsidRPr="00A6288F">
          <w:rPr>
            <w:rStyle w:val="Hyperlink"/>
          </w:rPr>
          <w:t>Figure 1 - On-corridor on-street supply by regulatory zone</w:t>
        </w:r>
        <w:r w:rsidR="00F973C3">
          <w:rPr>
            <w:noProof/>
            <w:webHidden/>
          </w:rPr>
          <w:tab/>
        </w:r>
        <w:r w:rsidR="00F973C3">
          <w:rPr>
            <w:noProof/>
            <w:webHidden/>
          </w:rPr>
          <w:fldChar w:fldCharType="begin"/>
        </w:r>
        <w:r w:rsidR="00F973C3">
          <w:rPr>
            <w:noProof/>
            <w:webHidden/>
          </w:rPr>
          <w:instrText xml:space="preserve"> PAGEREF _Toc241677751 \h </w:instrText>
        </w:r>
        <w:r w:rsidR="00F973C3">
          <w:rPr>
            <w:noProof/>
            <w:webHidden/>
          </w:rPr>
        </w:r>
        <w:r w:rsidR="00F973C3">
          <w:rPr>
            <w:noProof/>
            <w:webHidden/>
          </w:rPr>
          <w:fldChar w:fldCharType="separate"/>
        </w:r>
        <w:r w:rsidR="00F973C3">
          <w:rPr>
            <w:noProof/>
            <w:webHidden/>
          </w:rPr>
          <w:t>9</w:t>
        </w:r>
        <w:r w:rsidR="00F973C3">
          <w:rPr>
            <w:noProof/>
            <w:webHidden/>
          </w:rPr>
          <w:fldChar w:fldCharType="end"/>
        </w:r>
      </w:hyperlink>
    </w:p>
    <w:p w14:paraId="5F0BF640" w14:textId="6FAEA720"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52" w:history="1">
        <w:r w:rsidRPr="00A6288F">
          <w:rPr>
            <w:rStyle w:val="Hyperlink"/>
          </w:rPr>
          <w:t>Figure 2 - Location of on-corridor on-street parking by regulatory zone</w:t>
        </w:r>
        <w:r>
          <w:rPr>
            <w:noProof/>
            <w:webHidden/>
          </w:rPr>
          <w:tab/>
        </w:r>
        <w:r>
          <w:rPr>
            <w:noProof/>
            <w:webHidden/>
          </w:rPr>
          <w:fldChar w:fldCharType="begin"/>
        </w:r>
        <w:r>
          <w:rPr>
            <w:noProof/>
            <w:webHidden/>
          </w:rPr>
          <w:instrText xml:space="preserve"> PAGEREF _Toc241677752 \h </w:instrText>
        </w:r>
        <w:r>
          <w:rPr>
            <w:noProof/>
            <w:webHidden/>
          </w:rPr>
        </w:r>
        <w:r>
          <w:rPr>
            <w:noProof/>
            <w:webHidden/>
          </w:rPr>
          <w:fldChar w:fldCharType="separate"/>
        </w:r>
        <w:r>
          <w:rPr>
            <w:noProof/>
            <w:webHidden/>
          </w:rPr>
          <w:t>9</w:t>
        </w:r>
        <w:r>
          <w:rPr>
            <w:noProof/>
            <w:webHidden/>
          </w:rPr>
          <w:fldChar w:fldCharType="end"/>
        </w:r>
      </w:hyperlink>
    </w:p>
    <w:p w14:paraId="68F2CF03" w14:textId="4E70DD5A"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53" w:history="1">
        <w:r w:rsidRPr="00A6288F">
          <w:rPr>
            <w:rStyle w:val="Hyperlink"/>
          </w:rPr>
          <w:t>Figure 3 - On-corridor on-street supply by marked configuration</w:t>
        </w:r>
        <w:r>
          <w:rPr>
            <w:noProof/>
            <w:webHidden/>
          </w:rPr>
          <w:tab/>
        </w:r>
        <w:r>
          <w:rPr>
            <w:noProof/>
            <w:webHidden/>
          </w:rPr>
          <w:fldChar w:fldCharType="begin"/>
        </w:r>
        <w:r>
          <w:rPr>
            <w:noProof/>
            <w:webHidden/>
          </w:rPr>
          <w:instrText xml:space="preserve"> PAGEREF _Toc241677753 \h </w:instrText>
        </w:r>
        <w:r>
          <w:rPr>
            <w:noProof/>
            <w:webHidden/>
          </w:rPr>
        </w:r>
        <w:r>
          <w:rPr>
            <w:noProof/>
            <w:webHidden/>
          </w:rPr>
          <w:fldChar w:fldCharType="separate"/>
        </w:r>
        <w:r>
          <w:rPr>
            <w:noProof/>
            <w:webHidden/>
          </w:rPr>
          <w:t>10</w:t>
        </w:r>
        <w:r>
          <w:rPr>
            <w:noProof/>
            <w:webHidden/>
          </w:rPr>
          <w:fldChar w:fldCharType="end"/>
        </w:r>
      </w:hyperlink>
    </w:p>
    <w:p w14:paraId="45FC9728" w14:textId="2A4E3028"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54" w:history="1">
        <w:r w:rsidRPr="00A6288F">
          <w:rPr>
            <w:rStyle w:val="Hyperlink"/>
          </w:rPr>
          <w:t>Figure 4 - Location of on-corridor on-street parking by configuration</w:t>
        </w:r>
        <w:r>
          <w:rPr>
            <w:noProof/>
            <w:webHidden/>
          </w:rPr>
          <w:tab/>
        </w:r>
        <w:r>
          <w:rPr>
            <w:noProof/>
            <w:webHidden/>
          </w:rPr>
          <w:fldChar w:fldCharType="begin"/>
        </w:r>
        <w:r>
          <w:rPr>
            <w:noProof/>
            <w:webHidden/>
          </w:rPr>
          <w:instrText xml:space="preserve"> PAGEREF _Toc241677754 \h </w:instrText>
        </w:r>
        <w:r>
          <w:rPr>
            <w:noProof/>
            <w:webHidden/>
          </w:rPr>
        </w:r>
        <w:r>
          <w:rPr>
            <w:noProof/>
            <w:webHidden/>
          </w:rPr>
          <w:fldChar w:fldCharType="separate"/>
        </w:r>
        <w:r>
          <w:rPr>
            <w:noProof/>
            <w:webHidden/>
          </w:rPr>
          <w:t>11</w:t>
        </w:r>
        <w:r>
          <w:rPr>
            <w:noProof/>
            <w:webHidden/>
          </w:rPr>
          <w:fldChar w:fldCharType="end"/>
        </w:r>
      </w:hyperlink>
    </w:p>
    <w:p w14:paraId="063FB70C" w14:textId="7C982489"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55" w:history="1">
        <w:r w:rsidRPr="00A6288F">
          <w:rPr>
            <w:rStyle w:val="Hyperlink"/>
          </w:rPr>
          <w:t>Figure 5 - On-corridor on-street supply by physical location</w:t>
        </w:r>
        <w:r>
          <w:rPr>
            <w:noProof/>
            <w:webHidden/>
          </w:rPr>
          <w:tab/>
        </w:r>
        <w:r>
          <w:rPr>
            <w:noProof/>
            <w:webHidden/>
          </w:rPr>
          <w:fldChar w:fldCharType="begin"/>
        </w:r>
        <w:r>
          <w:rPr>
            <w:noProof/>
            <w:webHidden/>
          </w:rPr>
          <w:instrText xml:space="preserve"> PAGEREF _Toc241677755 \h </w:instrText>
        </w:r>
        <w:r>
          <w:rPr>
            <w:noProof/>
            <w:webHidden/>
          </w:rPr>
        </w:r>
        <w:r>
          <w:rPr>
            <w:noProof/>
            <w:webHidden/>
          </w:rPr>
          <w:fldChar w:fldCharType="separate"/>
        </w:r>
        <w:r>
          <w:rPr>
            <w:noProof/>
            <w:webHidden/>
          </w:rPr>
          <w:t>11</w:t>
        </w:r>
        <w:r>
          <w:rPr>
            <w:noProof/>
            <w:webHidden/>
          </w:rPr>
          <w:fldChar w:fldCharType="end"/>
        </w:r>
      </w:hyperlink>
    </w:p>
    <w:p w14:paraId="555DEED8" w14:textId="71F11718"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56" w:history="1">
        <w:r w:rsidRPr="00A6288F">
          <w:rPr>
            <w:rStyle w:val="Hyperlink"/>
          </w:rPr>
          <w:t>Figure 6 - Parking signage coverage</w:t>
        </w:r>
        <w:r>
          <w:rPr>
            <w:noProof/>
            <w:webHidden/>
          </w:rPr>
          <w:tab/>
        </w:r>
        <w:r>
          <w:rPr>
            <w:noProof/>
            <w:webHidden/>
          </w:rPr>
          <w:fldChar w:fldCharType="begin"/>
        </w:r>
        <w:r>
          <w:rPr>
            <w:noProof/>
            <w:webHidden/>
          </w:rPr>
          <w:instrText xml:space="preserve"> PAGEREF _Toc241677756 \h </w:instrText>
        </w:r>
        <w:r>
          <w:rPr>
            <w:noProof/>
            <w:webHidden/>
          </w:rPr>
        </w:r>
        <w:r>
          <w:rPr>
            <w:noProof/>
            <w:webHidden/>
          </w:rPr>
          <w:fldChar w:fldCharType="separate"/>
        </w:r>
        <w:r>
          <w:rPr>
            <w:noProof/>
            <w:webHidden/>
          </w:rPr>
          <w:t>12</w:t>
        </w:r>
        <w:r>
          <w:rPr>
            <w:noProof/>
            <w:webHidden/>
          </w:rPr>
          <w:fldChar w:fldCharType="end"/>
        </w:r>
      </w:hyperlink>
    </w:p>
    <w:p w14:paraId="0FA0CA1C" w14:textId="05216A12"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57" w:history="1">
        <w:r w:rsidRPr="00A6288F">
          <w:rPr>
            <w:rStyle w:val="Hyperlink"/>
          </w:rPr>
          <w:t>Figure 7 - Location of parking signage</w:t>
        </w:r>
        <w:r>
          <w:rPr>
            <w:noProof/>
            <w:webHidden/>
          </w:rPr>
          <w:tab/>
        </w:r>
        <w:r>
          <w:rPr>
            <w:noProof/>
            <w:webHidden/>
          </w:rPr>
          <w:fldChar w:fldCharType="begin"/>
        </w:r>
        <w:r>
          <w:rPr>
            <w:noProof/>
            <w:webHidden/>
          </w:rPr>
          <w:instrText xml:space="preserve"> PAGEREF _Toc241677757 \h </w:instrText>
        </w:r>
        <w:r>
          <w:rPr>
            <w:noProof/>
            <w:webHidden/>
          </w:rPr>
        </w:r>
        <w:r>
          <w:rPr>
            <w:noProof/>
            <w:webHidden/>
          </w:rPr>
          <w:fldChar w:fldCharType="separate"/>
        </w:r>
        <w:r>
          <w:rPr>
            <w:noProof/>
            <w:webHidden/>
          </w:rPr>
          <w:t>12</w:t>
        </w:r>
        <w:r>
          <w:rPr>
            <w:noProof/>
            <w:webHidden/>
          </w:rPr>
          <w:fldChar w:fldCharType="end"/>
        </w:r>
      </w:hyperlink>
    </w:p>
    <w:p w14:paraId="26764E65" w14:textId="0075DC92"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58" w:history="1">
        <w:r w:rsidRPr="00A6288F">
          <w:rPr>
            <w:rStyle w:val="Hyperlink"/>
          </w:rPr>
          <w:t>Figure 8 - Pavement marking coverage</w:t>
        </w:r>
        <w:r>
          <w:rPr>
            <w:noProof/>
            <w:webHidden/>
          </w:rPr>
          <w:tab/>
        </w:r>
        <w:r>
          <w:rPr>
            <w:noProof/>
            <w:webHidden/>
          </w:rPr>
          <w:fldChar w:fldCharType="begin"/>
        </w:r>
        <w:r>
          <w:rPr>
            <w:noProof/>
            <w:webHidden/>
          </w:rPr>
          <w:instrText xml:space="preserve"> PAGEREF _Toc241677758 \h </w:instrText>
        </w:r>
        <w:r>
          <w:rPr>
            <w:noProof/>
            <w:webHidden/>
          </w:rPr>
        </w:r>
        <w:r>
          <w:rPr>
            <w:noProof/>
            <w:webHidden/>
          </w:rPr>
          <w:fldChar w:fldCharType="separate"/>
        </w:r>
        <w:r>
          <w:rPr>
            <w:noProof/>
            <w:webHidden/>
          </w:rPr>
          <w:t>13</w:t>
        </w:r>
        <w:r>
          <w:rPr>
            <w:noProof/>
            <w:webHidden/>
          </w:rPr>
          <w:fldChar w:fldCharType="end"/>
        </w:r>
      </w:hyperlink>
    </w:p>
    <w:p w14:paraId="23AA3157" w14:textId="1BA6E4C0"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59" w:history="1">
        <w:r w:rsidRPr="00A6288F">
          <w:rPr>
            <w:rStyle w:val="Hyperlink"/>
          </w:rPr>
          <w:t>Figure 9 - Location of pavement marking</w:t>
        </w:r>
        <w:r>
          <w:rPr>
            <w:noProof/>
            <w:webHidden/>
          </w:rPr>
          <w:tab/>
        </w:r>
        <w:r>
          <w:rPr>
            <w:noProof/>
            <w:webHidden/>
          </w:rPr>
          <w:fldChar w:fldCharType="begin"/>
        </w:r>
        <w:r>
          <w:rPr>
            <w:noProof/>
            <w:webHidden/>
          </w:rPr>
          <w:instrText xml:space="preserve"> PAGEREF _Toc241677759 \h </w:instrText>
        </w:r>
        <w:r>
          <w:rPr>
            <w:noProof/>
            <w:webHidden/>
          </w:rPr>
        </w:r>
        <w:r>
          <w:rPr>
            <w:noProof/>
            <w:webHidden/>
          </w:rPr>
          <w:fldChar w:fldCharType="separate"/>
        </w:r>
        <w:r>
          <w:rPr>
            <w:noProof/>
            <w:webHidden/>
          </w:rPr>
          <w:t>13</w:t>
        </w:r>
        <w:r>
          <w:rPr>
            <w:noProof/>
            <w:webHidden/>
          </w:rPr>
          <w:fldChar w:fldCharType="end"/>
        </w:r>
      </w:hyperlink>
    </w:p>
    <w:p w14:paraId="5333965E" w14:textId="2C7EB8F4"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60" w:history="1">
        <w:r w:rsidRPr="00A6288F">
          <w:rPr>
            <w:rStyle w:val="Hyperlink"/>
          </w:rPr>
          <w:t>Figure 10 - Corridor 1: on-street parking by location, with off-street lots</w:t>
        </w:r>
        <w:r>
          <w:rPr>
            <w:noProof/>
            <w:webHidden/>
          </w:rPr>
          <w:tab/>
        </w:r>
        <w:r>
          <w:rPr>
            <w:noProof/>
            <w:webHidden/>
          </w:rPr>
          <w:fldChar w:fldCharType="begin"/>
        </w:r>
        <w:r>
          <w:rPr>
            <w:noProof/>
            <w:webHidden/>
          </w:rPr>
          <w:instrText xml:space="preserve"> PAGEREF _Toc241677760 \h </w:instrText>
        </w:r>
        <w:r>
          <w:rPr>
            <w:noProof/>
            <w:webHidden/>
          </w:rPr>
        </w:r>
        <w:r>
          <w:rPr>
            <w:noProof/>
            <w:webHidden/>
          </w:rPr>
          <w:fldChar w:fldCharType="separate"/>
        </w:r>
        <w:r>
          <w:rPr>
            <w:noProof/>
            <w:webHidden/>
          </w:rPr>
          <w:t>15</w:t>
        </w:r>
        <w:r>
          <w:rPr>
            <w:noProof/>
            <w:webHidden/>
          </w:rPr>
          <w:fldChar w:fldCharType="end"/>
        </w:r>
      </w:hyperlink>
    </w:p>
    <w:p w14:paraId="7D1C8417" w14:textId="17AF3427"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61" w:history="1">
        <w:r w:rsidRPr="00A6288F">
          <w:rPr>
            <w:rStyle w:val="Hyperlink"/>
          </w:rPr>
          <w:t>Figure 11 - Corridor 2: on-street parking by location, with off-street lots</w:t>
        </w:r>
        <w:r>
          <w:rPr>
            <w:noProof/>
            <w:webHidden/>
          </w:rPr>
          <w:tab/>
        </w:r>
        <w:r>
          <w:rPr>
            <w:noProof/>
            <w:webHidden/>
          </w:rPr>
          <w:fldChar w:fldCharType="begin"/>
        </w:r>
        <w:r>
          <w:rPr>
            <w:noProof/>
            <w:webHidden/>
          </w:rPr>
          <w:instrText xml:space="preserve"> PAGEREF _Toc241677761 \h </w:instrText>
        </w:r>
        <w:r>
          <w:rPr>
            <w:noProof/>
            <w:webHidden/>
          </w:rPr>
        </w:r>
        <w:r>
          <w:rPr>
            <w:noProof/>
            <w:webHidden/>
          </w:rPr>
          <w:fldChar w:fldCharType="separate"/>
        </w:r>
        <w:r>
          <w:rPr>
            <w:noProof/>
            <w:webHidden/>
          </w:rPr>
          <w:t>16</w:t>
        </w:r>
        <w:r>
          <w:rPr>
            <w:noProof/>
            <w:webHidden/>
          </w:rPr>
          <w:fldChar w:fldCharType="end"/>
        </w:r>
      </w:hyperlink>
    </w:p>
    <w:p w14:paraId="4A044E6E" w14:textId="6E80A9BC"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62" w:history="1">
        <w:r w:rsidRPr="00A6288F">
          <w:rPr>
            <w:rStyle w:val="Hyperlink"/>
          </w:rPr>
          <w:t>Figure 12 - Parking removed as a share of the impact area</w:t>
        </w:r>
        <w:r>
          <w:rPr>
            <w:noProof/>
            <w:webHidden/>
          </w:rPr>
          <w:tab/>
        </w:r>
        <w:r>
          <w:rPr>
            <w:noProof/>
            <w:webHidden/>
          </w:rPr>
          <w:fldChar w:fldCharType="begin"/>
        </w:r>
        <w:r>
          <w:rPr>
            <w:noProof/>
            <w:webHidden/>
          </w:rPr>
          <w:instrText xml:space="preserve"> PAGEREF _Toc241677762 \h </w:instrText>
        </w:r>
        <w:r>
          <w:rPr>
            <w:noProof/>
            <w:webHidden/>
          </w:rPr>
        </w:r>
        <w:r>
          <w:rPr>
            <w:noProof/>
            <w:webHidden/>
          </w:rPr>
          <w:fldChar w:fldCharType="separate"/>
        </w:r>
        <w:r>
          <w:rPr>
            <w:noProof/>
            <w:webHidden/>
          </w:rPr>
          <w:t>17</w:t>
        </w:r>
        <w:r>
          <w:rPr>
            <w:noProof/>
            <w:webHidden/>
          </w:rPr>
          <w:fldChar w:fldCharType="end"/>
        </w:r>
      </w:hyperlink>
    </w:p>
    <w:p w14:paraId="2241B757" w14:textId="67F46075"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63" w:history="1">
        <w:r w:rsidRPr="00A6288F">
          <w:rPr>
            <w:rStyle w:val="Hyperlink"/>
          </w:rPr>
          <w:t>Figure 13 - On-corridor parking retained and removed in the conceptual design</w:t>
        </w:r>
        <w:r>
          <w:rPr>
            <w:noProof/>
            <w:webHidden/>
          </w:rPr>
          <w:tab/>
        </w:r>
        <w:r>
          <w:rPr>
            <w:noProof/>
            <w:webHidden/>
          </w:rPr>
          <w:fldChar w:fldCharType="begin"/>
        </w:r>
        <w:r>
          <w:rPr>
            <w:noProof/>
            <w:webHidden/>
          </w:rPr>
          <w:instrText xml:space="preserve"> PAGEREF _Toc241677763 \h </w:instrText>
        </w:r>
        <w:r>
          <w:rPr>
            <w:noProof/>
            <w:webHidden/>
          </w:rPr>
        </w:r>
        <w:r>
          <w:rPr>
            <w:noProof/>
            <w:webHidden/>
          </w:rPr>
          <w:fldChar w:fldCharType="separate"/>
        </w:r>
        <w:r>
          <w:rPr>
            <w:noProof/>
            <w:webHidden/>
          </w:rPr>
          <w:t>17</w:t>
        </w:r>
        <w:r>
          <w:rPr>
            <w:noProof/>
            <w:webHidden/>
          </w:rPr>
          <w:fldChar w:fldCharType="end"/>
        </w:r>
      </w:hyperlink>
    </w:p>
    <w:p w14:paraId="4E23553A" w14:textId="25826CB2"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64" w:history="1">
        <w:r w:rsidRPr="00A6288F">
          <w:rPr>
            <w:rStyle w:val="Hyperlink"/>
          </w:rPr>
          <w:t>Figure 14 - Location of the six field survey areas</w:t>
        </w:r>
        <w:r>
          <w:rPr>
            <w:noProof/>
            <w:webHidden/>
          </w:rPr>
          <w:tab/>
        </w:r>
        <w:r>
          <w:rPr>
            <w:noProof/>
            <w:webHidden/>
          </w:rPr>
          <w:fldChar w:fldCharType="begin"/>
        </w:r>
        <w:r>
          <w:rPr>
            <w:noProof/>
            <w:webHidden/>
          </w:rPr>
          <w:instrText xml:space="preserve"> PAGEREF _Toc241677764 \h </w:instrText>
        </w:r>
        <w:r>
          <w:rPr>
            <w:noProof/>
            <w:webHidden/>
          </w:rPr>
        </w:r>
        <w:r>
          <w:rPr>
            <w:noProof/>
            <w:webHidden/>
          </w:rPr>
          <w:fldChar w:fldCharType="separate"/>
        </w:r>
        <w:r>
          <w:rPr>
            <w:noProof/>
            <w:webHidden/>
          </w:rPr>
          <w:t>20</w:t>
        </w:r>
        <w:r>
          <w:rPr>
            <w:noProof/>
            <w:webHidden/>
          </w:rPr>
          <w:fldChar w:fldCharType="end"/>
        </w:r>
      </w:hyperlink>
    </w:p>
    <w:p w14:paraId="3C897CFE" w14:textId="277A00ED"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65" w:history="1">
        <w:r w:rsidRPr="00A6288F">
          <w:rPr>
            <w:rStyle w:val="Hyperlink"/>
          </w:rPr>
          <w:t>Figure 15 - Peak-hour occupancy by surveyed area</w:t>
        </w:r>
        <w:r>
          <w:rPr>
            <w:noProof/>
            <w:webHidden/>
          </w:rPr>
          <w:tab/>
        </w:r>
        <w:r>
          <w:rPr>
            <w:noProof/>
            <w:webHidden/>
          </w:rPr>
          <w:fldChar w:fldCharType="begin"/>
        </w:r>
        <w:r>
          <w:rPr>
            <w:noProof/>
            <w:webHidden/>
          </w:rPr>
          <w:instrText xml:space="preserve"> PAGEREF _Toc241677765 \h </w:instrText>
        </w:r>
        <w:r>
          <w:rPr>
            <w:noProof/>
            <w:webHidden/>
          </w:rPr>
        </w:r>
        <w:r>
          <w:rPr>
            <w:noProof/>
            <w:webHidden/>
          </w:rPr>
          <w:fldChar w:fldCharType="separate"/>
        </w:r>
        <w:r>
          <w:rPr>
            <w:noProof/>
            <w:webHidden/>
          </w:rPr>
          <w:t>21</w:t>
        </w:r>
        <w:r>
          <w:rPr>
            <w:noProof/>
            <w:webHidden/>
          </w:rPr>
          <w:fldChar w:fldCharType="end"/>
        </w:r>
      </w:hyperlink>
    </w:p>
    <w:p w14:paraId="018CFDD6" w14:textId="3663DF83"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66" w:history="1">
        <w:r w:rsidRPr="00A6288F">
          <w:rPr>
            <w:rStyle w:val="Hyperlink"/>
          </w:rPr>
          <w:t>Figure 16 - Average daily occupancy by zone in the six survey areas</w:t>
        </w:r>
        <w:r>
          <w:rPr>
            <w:noProof/>
            <w:webHidden/>
          </w:rPr>
          <w:tab/>
        </w:r>
        <w:r>
          <w:rPr>
            <w:noProof/>
            <w:webHidden/>
          </w:rPr>
          <w:fldChar w:fldCharType="begin"/>
        </w:r>
        <w:r>
          <w:rPr>
            <w:noProof/>
            <w:webHidden/>
          </w:rPr>
          <w:instrText xml:space="preserve"> PAGEREF _Toc241677766 \h </w:instrText>
        </w:r>
        <w:r>
          <w:rPr>
            <w:noProof/>
            <w:webHidden/>
          </w:rPr>
        </w:r>
        <w:r>
          <w:rPr>
            <w:noProof/>
            <w:webHidden/>
          </w:rPr>
          <w:fldChar w:fldCharType="separate"/>
        </w:r>
        <w:r>
          <w:rPr>
            <w:noProof/>
            <w:webHidden/>
          </w:rPr>
          <w:t>21</w:t>
        </w:r>
        <w:r>
          <w:rPr>
            <w:noProof/>
            <w:webHidden/>
          </w:rPr>
          <w:fldChar w:fldCharType="end"/>
        </w:r>
      </w:hyperlink>
    </w:p>
    <w:p w14:paraId="18F29AE4" w14:textId="18B1F9B7"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67" w:history="1">
        <w:r w:rsidRPr="00A6288F">
          <w:rPr>
            <w:rStyle w:val="Hyperlink"/>
          </w:rPr>
          <w:t>Figure 17 - Vehicles present by clock hour, all six areas combined</w:t>
        </w:r>
        <w:r>
          <w:rPr>
            <w:noProof/>
            <w:webHidden/>
          </w:rPr>
          <w:tab/>
        </w:r>
        <w:r>
          <w:rPr>
            <w:noProof/>
            <w:webHidden/>
          </w:rPr>
          <w:fldChar w:fldCharType="begin"/>
        </w:r>
        <w:r>
          <w:rPr>
            <w:noProof/>
            <w:webHidden/>
          </w:rPr>
          <w:instrText xml:space="preserve"> PAGEREF _Toc241677767 \h </w:instrText>
        </w:r>
        <w:r>
          <w:rPr>
            <w:noProof/>
            <w:webHidden/>
          </w:rPr>
        </w:r>
        <w:r>
          <w:rPr>
            <w:noProof/>
            <w:webHidden/>
          </w:rPr>
          <w:fldChar w:fldCharType="separate"/>
        </w:r>
        <w:r>
          <w:rPr>
            <w:noProof/>
            <w:webHidden/>
          </w:rPr>
          <w:t>22</w:t>
        </w:r>
        <w:r>
          <w:rPr>
            <w:noProof/>
            <w:webHidden/>
          </w:rPr>
          <w:fldChar w:fldCharType="end"/>
        </w:r>
      </w:hyperlink>
    </w:p>
    <w:p w14:paraId="2E2CCD62" w14:textId="7D26EA37"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68" w:history="1">
        <w:r w:rsidRPr="00A6288F">
          <w:rPr>
            <w:rStyle w:val="Hyperlink"/>
          </w:rPr>
          <w:t>Figure 18 - Duration of stay by area</w:t>
        </w:r>
        <w:r>
          <w:rPr>
            <w:noProof/>
            <w:webHidden/>
          </w:rPr>
          <w:tab/>
        </w:r>
        <w:r>
          <w:rPr>
            <w:noProof/>
            <w:webHidden/>
          </w:rPr>
          <w:fldChar w:fldCharType="begin"/>
        </w:r>
        <w:r>
          <w:rPr>
            <w:noProof/>
            <w:webHidden/>
          </w:rPr>
          <w:instrText xml:space="preserve"> PAGEREF _Toc241677768 \h </w:instrText>
        </w:r>
        <w:r>
          <w:rPr>
            <w:noProof/>
            <w:webHidden/>
          </w:rPr>
        </w:r>
        <w:r>
          <w:rPr>
            <w:noProof/>
            <w:webHidden/>
          </w:rPr>
          <w:fldChar w:fldCharType="separate"/>
        </w:r>
        <w:r>
          <w:rPr>
            <w:noProof/>
            <w:webHidden/>
          </w:rPr>
          <w:t>23</w:t>
        </w:r>
        <w:r>
          <w:rPr>
            <w:noProof/>
            <w:webHidden/>
          </w:rPr>
          <w:fldChar w:fldCharType="end"/>
        </w:r>
      </w:hyperlink>
    </w:p>
    <w:p w14:paraId="07D0028F" w14:textId="2D04602F"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69" w:history="1">
        <w:r w:rsidRPr="00A6288F">
          <w:rPr>
            <w:rStyle w:val="Hyperlink"/>
          </w:rPr>
          <w:t>Figure 19 - Turnover by area</w:t>
        </w:r>
        <w:r>
          <w:rPr>
            <w:noProof/>
            <w:webHidden/>
          </w:rPr>
          <w:tab/>
        </w:r>
        <w:r>
          <w:rPr>
            <w:noProof/>
            <w:webHidden/>
          </w:rPr>
          <w:fldChar w:fldCharType="begin"/>
        </w:r>
        <w:r>
          <w:rPr>
            <w:noProof/>
            <w:webHidden/>
          </w:rPr>
          <w:instrText xml:space="preserve"> PAGEREF _Toc241677769 \h </w:instrText>
        </w:r>
        <w:r>
          <w:rPr>
            <w:noProof/>
            <w:webHidden/>
          </w:rPr>
        </w:r>
        <w:r>
          <w:rPr>
            <w:noProof/>
            <w:webHidden/>
          </w:rPr>
          <w:fldChar w:fldCharType="separate"/>
        </w:r>
        <w:r>
          <w:rPr>
            <w:noProof/>
            <w:webHidden/>
          </w:rPr>
          <w:t>23</w:t>
        </w:r>
        <w:r>
          <w:rPr>
            <w:noProof/>
            <w:webHidden/>
          </w:rPr>
          <w:fldChar w:fldCharType="end"/>
        </w:r>
      </w:hyperlink>
    </w:p>
    <w:p w14:paraId="51FECA87" w14:textId="185A7924"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70" w:history="1">
        <w:r w:rsidRPr="00A6288F">
          <w:rPr>
            <w:rStyle w:val="Hyperlink"/>
          </w:rPr>
          <w:t>Figure 20 - Parking removed and demand displaced, by area</w:t>
        </w:r>
        <w:r>
          <w:rPr>
            <w:noProof/>
            <w:webHidden/>
          </w:rPr>
          <w:tab/>
        </w:r>
        <w:r>
          <w:rPr>
            <w:noProof/>
            <w:webHidden/>
          </w:rPr>
          <w:fldChar w:fldCharType="begin"/>
        </w:r>
        <w:r>
          <w:rPr>
            <w:noProof/>
            <w:webHidden/>
          </w:rPr>
          <w:instrText xml:space="preserve"> PAGEREF _Toc241677770 \h </w:instrText>
        </w:r>
        <w:r>
          <w:rPr>
            <w:noProof/>
            <w:webHidden/>
          </w:rPr>
        </w:r>
        <w:r>
          <w:rPr>
            <w:noProof/>
            <w:webHidden/>
          </w:rPr>
          <w:fldChar w:fldCharType="separate"/>
        </w:r>
        <w:r>
          <w:rPr>
            <w:noProof/>
            <w:webHidden/>
          </w:rPr>
          <w:t>24</w:t>
        </w:r>
        <w:r>
          <w:rPr>
            <w:noProof/>
            <w:webHidden/>
          </w:rPr>
          <w:fldChar w:fldCharType="end"/>
        </w:r>
      </w:hyperlink>
    </w:p>
    <w:p w14:paraId="36AC836F" w14:textId="51CDF051"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71" w:history="1">
        <w:r w:rsidRPr="00A6288F">
          <w:rPr>
            <w:rStyle w:val="Hyperlink"/>
          </w:rPr>
          <w:t>Figure 21 - Available absorptive capacity (off-street)</w:t>
        </w:r>
        <w:r>
          <w:rPr>
            <w:noProof/>
            <w:webHidden/>
          </w:rPr>
          <w:tab/>
        </w:r>
        <w:r>
          <w:rPr>
            <w:noProof/>
            <w:webHidden/>
          </w:rPr>
          <w:fldChar w:fldCharType="begin"/>
        </w:r>
        <w:r>
          <w:rPr>
            <w:noProof/>
            <w:webHidden/>
          </w:rPr>
          <w:instrText xml:space="preserve"> PAGEREF _Toc241677771 \h </w:instrText>
        </w:r>
        <w:r>
          <w:rPr>
            <w:noProof/>
            <w:webHidden/>
          </w:rPr>
        </w:r>
        <w:r>
          <w:rPr>
            <w:noProof/>
            <w:webHidden/>
          </w:rPr>
          <w:fldChar w:fldCharType="separate"/>
        </w:r>
        <w:r>
          <w:rPr>
            <w:noProof/>
            <w:webHidden/>
          </w:rPr>
          <w:t>25</w:t>
        </w:r>
        <w:r>
          <w:rPr>
            <w:noProof/>
            <w:webHidden/>
          </w:rPr>
          <w:fldChar w:fldCharType="end"/>
        </w:r>
      </w:hyperlink>
    </w:p>
    <w:p w14:paraId="133B0827" w14:textId="7FC52269"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72" w:history="1">
        <w:r w:rsidRPr="00A6288F">
          <w:rPr>
            <w:rStyle w:val="Hyperlink"/>
          </w:rPr>
          <w:t>Figure 22 - Available absorptive capacity (on-street)</w:t>
        </w:r>
        <w:r>
          <w:rPr>
            <w:noProof/>
            <w:webHidden/>
          </w:rPr>
          <w:tab/>
        </w:r>
        <w:r>
          <w:rPr>
            <w:noProof/>
            <w:webHidden/>
          </w:rPr>
          <w:fldChar w:fldCharType="begin"/>
        </w:r>
        <w:r>
          <w:rPr>
            <w:noProof/>
            <w:webHidden/>
          </w:rPr>
          <w:instrText xml:space="preserve"> PAGEREF _Toc241677772 \h </w:instrText>
        </w:r>
        <w:r>
          <w:rPr>
            <w:noProof/>
            <w:webHidden/>
          </w:rPr>
        </w:r>
        <w:r>
          <w:rPr>
            <w:noProof/>
            <w:webHidden/>
          </w:rPr>
          <w:fldChar w:fldCharType="separate"/>
        </w:r>
        <w:r>
          <w:rPr>
            <w:noProof/>
            <w:webHidden/>
          </w:rPr>
          <w:t>26</w:t>
        </w:r>
        <w:r>
          <w:rPr>
            <w:noProof/>
            <w:webHidden/>
          </w:rPr>
          <w:fldChar w:fldCharType="end"/>
        </w:r>
      </w:hyperlink>
    </w:p>
    <w:p w14:paraId="16E540C6" w14:textId="5AB476F0"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r>
        <w:fldChar w:fldCharType="end"/>
      </w:r>
    </w:p>
    <w:p w14:paraId="410A85BA" w14:textId="77777777" w:rsidR="007D6586" w:rsidRPr="00213066" w:rsidRDefault="007D6586" w:rsidP="00E0701C">
      <w:pPr>
        <w:pStyle w:val="TOAHeading"/>
        <w:rPr>
          <w:color w:val="E36C0A" w:themeColor="accent6" w:themeShade="BF"/>
          <w:lang w:eastAsia="nl-NL"/>
        </w:rPr>
      </w:pPr>
      <w:r w:rsidRPr="00213066">
        <w:rPr>
          <w:color w:val="E36C0A" w:themeColor="accent6" w:themeShade="BF"/>
          <w:lang w:eastAsia="nl-NL"/>
        </w:rPr>
        <w:t>List of TABLES</w:t>
      </w:r>
    </w:p>
    <w:p w14:paraId="37722725" w14:textId="3E2A6083" w:rsidR="00F973C3" w:rsidRDefault="006719FC">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r w:rsidRPr="00B1498B">
        <w:rPr>
          <w:rFonts w:cs="Arial"/>
          <w:lang w:eastAsia="nl-NL" w:bidi="en-US"/>
        </w:rPr>
        <w:fldChar w:fldCharType="begin"/>
      </w:r>
      <w:r w:rsidRPr="00B1498B">
        <w:rPr>
          <w:rFonts w:cs="Arial"/>
          <w:lang w:eastAsia="nl-NL" w:bidi="en-US"/>
        </w:rPr>
        <w:instrText xml:space="preserve"> TOC \h \z \c "Table" </w:instrText>
      </w:r>
      <w:r w:rsidRPr="00B1498B">
        <w:rPr>
          <w:rFonts w:cs="Arial"/>
          <w:lang w:eastAsia="nl-NL" w:bidi="en-US"/>
        </w:rPr>
        <w:fldChar w:fldCharType="separate"/>
      </w:r>
      <w:hyperlink w:anchor="_Toc241677773" w:history="1">
        <w:r w:rsidR="00F973C3" w:rsidRPr="00FB29CC">
          <w:rPr>
            <w:rStyle w:val="Hyperlink"/>
          </w:rPr>
          <w:t>Table 1 - # of Parking Spaces</w:t>
        </w:r>
        <w:r w:rsidR="00F973C3">
          <w:rPr>
            <w:noProof/>
            <w:webHidden/>
          </w:rPr>
          <w:tab/>
        </w:r>
        <w:r w:rsidR="00F973C3">
          <w:rPr>
            <w:noProof/>
            <w:webHidden/>
          </w:rPr>
          <w:fldChar w:fldCharType="begin"/>
        </w:r>
        <w:r w:rsidR="00F973C3">
          <w:rPr>
            <w:noProof/>
            <w:webHidden/>
          </w:rPr>
          <w:instrText xml:space="preserve"> PAGEREF _Toc241677773 \h </w:instrText>
        </w:r>
        <w:r w:rsidR="00F973C3">
          <w:rPr>
            <w:noProof/>
            <w:webHidden/>
          </w:rPr>
        </w:r>
        <w:r w:rsidR="00F973C3">
          <w:rPr>
            <w:noProof/>
            <w:webHidden/>
          </w:rPr>
          <w:fldChar w:fldCharType="separate"/>
        </w:r>
        <w:r w:rsidR="00F973C3">
          <w:rPr>
            <w:noProof/>
            <w:webHidden/>
          </w:rPr>
          <w:t>8</w:t>
        </w:r>
        <w:r w:rsidR="00F973C3">
          <w:rPr>
            <w:noProof/>
            <w:webHidden/>
          </w:rPr>
          <w:fldChar w:fldCharType="end"/>
        </w:r>
      </w:hyperlink>
    </w:p>
    <w:p w14:paraId="31547FCC" w14:textId="01B2ECBB"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74" w:history="1">
        <w:r w:rsidRPr="00FB29CC">
          <w:rPr>
            <w:rStyle w:val="Hyperlink"/>
          </w:rPr>
          <w:t>Table 2 - On-Street Parking by Regulatory Zone</w:t>
        </w:r>
        <w:r>
          <w:rPr>
            <w:noProof/>
            <w:webHidden/>
          </w:rPr>
          <w:tab/>
        </w:r>
        <w:r>
          <w:rPr>
            <w:noProof/>
            <w:webHidden/>
          </w:rPr>
          <w:fldChar w:fldCharType="begin"/>
        </w:r>
        <w:r>
          <w:rPr>
            <w:noProof/>
            <w:webHidden/>
          </w:rPr>
          <w:instrText xml:space="preserve"> PAGEREF _Toc241677774 \h </w:instrText>
        </w:r>
        <w:r>
          <w:rPr>
            <w:noProof/>
            <w:webHidden/>
          </w:rPr>
        </w:r>
        <w:r>
          <w:rPr>
            <w:noProof/>
            <w:webHidden/>
          </w:rPr>
          <w:fldChar w:fldCharType="separate"/>
        </w:r>
        <w:r>
          <w:rPr>
            <w:noProof/>
            <w:webHidden/>
          </w:rPr>
          <w:t>9</w:t>
        </w:r>
        <w:r>
          <w:rPr>
            <w:noProof/>
            <w:webHidden/>
          </w:rPr>
          <w:fldChar w:fldCharType="end"/>
        </w:r>
      </w:hyperlink>
    </w:p>
    <w:p w14:paraId="11B78848" w14:textId="04CD5D91"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75" w:history="1">
        <w:r w:rsidRPr="00FB29CC">
          <w:rPr>
            <w:rStyle w:val="Hyperlink"/>
          </w:rPr>
          <w:t>Table 3 - On-Street Parking by Configuration</w:t>
        </w:r>
        <w:r>
          <w:rPr>
            <w:noProof/>
            <w:webHidden/>
          </w:rPr>
          <w:tab/>
        </w:r>
        <w:r>
          <w:rPr>
            <w:noProof/>
            <w:webHidden/>
          </w:rPr>
          <w:fldChar w:fldCharType="begin"/>
        </w:r>
        <w:r>
          <w:rPr>
            <w:noProof/>
            <w:webHidden/>
          </w:rPr>
          <w:instrText xml:space="preserve"> PAGEREF _Toc241677775 \h </w:instrText>
        </w:r>
        <w:r>
          <w:rPr>
            <w:noProof/>
            <w:webHidden/>
          </w:rPr>
        </w:r>
        <w:r>
          <w:rPr>
            <w:noProof/>
            <w:webHidden/>
          </w:rPr>
          <w:fldChar w:fldCharType="separate"/>
        </w:r>
        <w:r>
          <w:rPr>
            <w:noProof/>
            <w:webHidden/>
          </w:rPr>
          <w:t>10</w:t>
        </w:r>
        <w:r>
          <w:rPr>
            <w:noProof/>
            <w:webHidden/>
          </w:rPr>
          <w:fldChar w:fldCharType="end"/>
        </w:r>
      </w:hyperlink>
    </w:p>
    <w:p w14:paraId="48F3FD75" w14:textId="57DB4FD5"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76" w:history="1">
        <w:r w:rsidRPr="00FB29CC">
          <w:rPr>
            <w:rStyle w:val="Hyperlink"/>
          </w:rPr>
          <w:t>Table 4 - On-Street Parking by Location</w:t>
        </w:r>
        <w:r>
          <w:rPr>
            <w:noProof/>
            <w:webHidden/>
          </w:rPr>
          <w:tab/>
        </w:r>
        <w:r>
          <w:rPr>
            <w:noProof/>
            <w:webHidden/>
          </w:rPr>
          <w:fldChar w:fldCharType="begin"/>
        </w:r>
        <w:r>
          <w:rPr>
            <w:noProof/>
            <w:webHidden/>
          </w:rPr>
          <w:instrText xml:space="preserve"> PAGEREF _Toc241677776 \h </w:instrText>
        </w:r>
        <w:r>
          <w:rPr>
            <w:noProof/>
            <w:webHidden/>
          </w:rPr>
        </w:r>
        <w:r>
          <w:rPr>
            <w:noProof/>
            <w:webHidden/>
          </w:rPr>
          <w:fldChar w:fldCharType="separate"/>
        </w:r>
        <w:r>
          <w:rPr>
            <w:noProof/>
            <w:webHidden/>
          </w:rPr>
          <w:t>11</w:t>
        </w:r>
        <w:r>
          <w:rPr>
            <w:noProof/>
            <w:webHidden/>
          </w:rPr>
          <w:fldChar w:fldCharType="end"/>
        </w:r>
      </w:hyperlink>
    </w:p>
    <w:p w14:paraId="534F6066" w14:textId="75CA2620"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77" w:history="1">
        <w:r w:rsidRPr="00FB29CC">
          <w:rPr>
            <w:rStyle w:val="Hyperlink"/>
          </w:rPr>
          <w:t>Table 5 - Corridor 1: Street-Level Detail</w:t>
        </w:r>
        <w:r>
          <w:rPr>
            <w:noProof/>
            <w:webHidden/>
          </w:rPr>
          <w:tab/>
        </w:r>
        <w:r>
          <w:rPr>
            <w:noProof/>
            <w:webHidden/>
          </w:rPr>
          <w:fldChar w:fldCharType="begin"/>
        </w:r>
        <w:r>
          <w:rPr>
            <w:noProof/>
            <w:webHidden/>
          </w:rPr>
          <w:instrText xml:space="preserve"> PAGEREF _Toc241677777 \h </w:instrText>
        </w:r>
        <w:r>
          <w:rPr>
            <w:noProof/>
            <w:webHidden/>
          </w:rPr>
        </w:r>
        <w:r>
          <w:rPr>
            <w:noProof/>
            <w:webHidden/>
          </w:rPr>
          <w:fldChar w:fldCharType="separate"/>
        </w:r>
        <w:r>
          <w:rPr>
            <w:noProof/>
            <w:webHidden/>
          </w:rPr>
          <w:t>14</w:t>
        </w:r>
        <w:r>
          <w:rPr>
            <w:noProof/>
            <w:webHidden/>
          </w:rPr>
          <w:fldChar w:fldCharType="end"/>
        </w:r>
      </w:hyperlink>
    </w:p>
    <w:p w14:paraId="2731FC4D" w14:textId="254C7137"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78" w:history="1">
        <w:r w:rsidRPr="00FB29CC">
          <w:rPr>
            <w:rStyle w:val="Hyperlink"/>
          </w:rPr>
          <w:t>Table 6 - Corridor 2: Street-Level Detail</w:t>
        </w:r>
        <w:r>
          <w:rPr>
            <w:noProof/>
            <w:webHidden/>
          </w:rPr>
          <w:tab/>
        </w:r>
        <w:r>
          <w:rPr>
            <w:noProof/>
            <w:webHidden/>
          </w:rPr>
          <w:fldChar w:fldCharType="begin"/>
        </w:r>
        <w:r>
          <w:rPr>
            <w:noProof/>
            <w:webHidden/>
          </w:rPr>
          <w:instrText xml:space="preserve"> PAGEREF _Toc241677778 \h </w:instrText>
        </w:r>
        <w:r>
          <w:rPr>
            <w:noProof/>
            <w:webHidden/>
          </w:rPr>
        </w:r>
        <w:r>
          <w:rPr>
            <w:noProof/>
            <w:webHidden/>
          </w:rPr>
          <w:fldChar w:fldCharType="separate"/>
        </w:r>
        <w:r>
          <w:rPr>
            <w:noProof/>
            <w:webHidden/>
          </w:rPr>
          <w:t>15</w:t>
        </w:r>
        <w:r>
          <w:rPr>
            <w:noProof/>
            <w:webHidden/>
          </w:rPr>
          <w:fldChar w:fldCharType="end"/>
        </w:r>
      </w:hyperlink>
    </w:p>
    <w:p w14:paraId="43A8E83E" w14:textId="173925ED"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79" w:history="1">
        <w:r w:rsidRPr="00FB29CC">
          <w:rPr>
            <w:rStyle w:val="Hyperlink"/>
          </w:rPr>
          <w:t>Table 7 - Impact by Sensitivity Zone</w:t>
        </w:r>
        <w:r>
          <w:rPr>
            <w:noProof/>
            <w:webHidden/>
          </w:rPr>
          <w:tab/>
        </w:r>
        <w:r>
          <w:rPr>
            <w:noProof/>
            <w:webHidden/>
          </w:rPr>
          <w:fldChar w:fldCharType="begin"/>
        </w:r>
        <w:r>
          <w:rPr>
            <w:noProof/>
            <w:webHidden/>
          </w:rPr>
          <w:instrText xml:space="preserve"> PAGEREF _Toc241677779 \h </w:instrText>
        </w:r>
        <w:r>
          <w:rPr>
            <w:noProof/>
            <w:webHidden/>
          </w:rPr>
        </w:r>
        <w:r>
          <w:rPr>
            <w:noProof/>
            <w:webHidden/>
          </w:rPr>
          <w:fldChar w:fldCharType="separate"/>
        </w:r>
        <w:r>
          <w:rPr>
            <w:noProof/>
            <w:webHidden/>
          </w:rPr>
          <w:t>18</w:t>
        </w:r>
        <w:r>
          <w:rPr>
            <w:noProof/>
            <w:webHidden/>
          </w:rPr>
          <w:fldChar w:fldCharType="end"/>
        </w:r>
      </w:hyperlink>
    </w:p>
    <w:p w14:paraId="41E27D4C" w14:textId="2C0B408D"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80" w:history="1">
        <w:r w:rsidRPr="00FB29CC">
          <w:rPr>
            <w:rStyle w:val="Hyperlink"/>
          </w:rPr>
          <w:t>Table 8 - Surveyed zones by area: capacity, average occupancy and turnover</w:t>
        </w:r>
        <w:r>
          <w:rPr>
            <w:noProof/>
            <w:webHidden/>
          </w:rPr>
          <w:tab/>
        </w:r>
        <w:r>
          <w:rPr>
            <w:noProof/>
            <w:webHidden/>
          </w:rPr>
          <w:fldChar w:fldCharType="begin"/>
        </w:r>
        <w:r>
          <w:rPr>
            <w:noProof/>
            <w:webHidden/>
          </w:rPr>
          <w:instrText xml:space="preserve"> PAGEREF _Toc241677780 \h </w:instrText>
        </w:r>
        <w:r>
          <w:rPr>
            <w:noProof/>
            <w:webHidden/>
          </w:rPr>
        </w:r>
        <w:r>
          <w:rPr>
            <w:noProof/>
            <w:webHidden/>
          </w:rPr>
          <w:fldChar w:fldCharType="separate"/>
        </w:r>
        <w:r>
          <w:rPr>
            <w:noProof/>
            <w:webHidden/>
          </w:rPr>
          <w:t>19</w:t>
        </w:r>
        <w:r>
          <w:rPr>
            <w:noProof/>
            <w:webHidden/>
          </w:rPr>
          <w:fldChar w:fldCharType="end"/>
        </w:r>
      </w:hyperlink>
    </w:p>
    <w:p w14:paraId="28EDA03B" w14:textId="212DFF8C"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81" w:history="1">
        <w:r w:rsidRPr="00FB29CC">
          <w:rPr>
            <w:rStyle w:val="Hyperlink"/>
          </w:rPr>
          <w:t>Table 9 - Field occupancy survey: areas, dates and footprint</w:t>
        </w:r>
        <w:r>
          <w:rPr>
            <w:noProof/>
            <w:webHidden/>
          </w:rPr>
          <w:tab/>
        </w:r>
        <w:r>
          <w:rPr>
            <w:noProof/>
            <w:webHidden/>
          </w:rPr>
          <w:fldChar w:fldCharType="begin"/>
        </w:r>
        <w:r>
          <w:rPr>
            <w:noProof/>
            <w:webHidden/>
          </w:rPr>
          <w:instrText xml:space="preserve"> PAGEREF _Toc241677781 \h </w:instrText>
        </w:r>
        <w:r>
          <w:rPr>
            <w:noProof/>
            <w:webHidden/>
          </w:rPr>
        </w:r>
        <w:r>
          <w:rPr>
            <w:noProof/>
            <w:webHidden/>
          </w:rPr>
          <w:fldChar w:fldCharType="separate"/>
        </w:r>
        <w:r>
          <w:rPr>
            <w:noProof/>
            <w:webHidden/>
          </w:rPr>
          <w:t>20</w:t>
        </w:r>
        <w:r>
          <w:rPr>
            <w:noProof/>
            <w:webHidden/>
          </w:rPr>
          <w:fldChar w:fldCharType="end"/>
        </w:r>
      </w:hyperlink>
    </w:p>
    <w:p w14:paraId="3F28C62F" w14:textId="3CF6DA78"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82" w:history="1">
        <w:r w:rsidRPr="00FB29CC">
          <w:rPr>
            <w:rStyle w:val="Hyperlink"/>
          </w:rPr>
          <w:t>Table 10 - Occupancy, stay and turnover by surveyed area</w:t>
        </w:r>
        <w:r>
          <w:rPr>
            <w:noProof/>
            <w:webHidden/>
          </w:rPr>
          <w:tab/>
        </w:r>
        <w:r>
          <w:rPr>
            <w:noProof/>
            <w:webHidden/>
          </w:rPr>
          <w:fldChar w:fldCharType="begin"/>
        </w:r>
        <w:r>
          <w:rPr>
            <w:noProof/>
            <w:webHidden/>
          </w:rPr>
          <w:instrText xml:space="preserve"> PAGEREF _Toc241677782 \h </w:instrText>
        </w:r>
        <w:r>
          <w:rPr>
            <w:noProof/>
            <w:webHidden/>
          </w:rPr>
        </w:r>
        <w:r>
          <w:rPr>
            <w:noProof/>
            <w:webHidden/>
          </w:rPr>
          <w:fldChar w:fldCharType="separate"/>
        </w:r>
        <w:r>
          <w:rPr>
            <w:noProof/>
            <w:webHidden/>
          </w:rPr>
          <w:t>22</w:t>
        </w:r>
        <w:r>
          <w:rPr>
            <w:noProof/>
            <w:webHidden/>
          </w:rPr>
          <w:fldChar w:fldCharType="end"/>
        </w:r>
      </w:hyperlink>
    </w:p>
    <w:p w14:paraId="1A47CF3F" w14:textId="4CFF6FFE" w:rsidR="00F973C3" w:rsidRDefault="00F973C3">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41677783" w:history="1">
        <w:r w:rsidRPr="00FB29CC">
          <w:rPr>
            <w:rStyle w:val="Hyperlink"/>
          </w:rPr>
          <w:t>Table 11 - Measured displacement and absorption by area</w:t>
        </w:r>
        <w:r>
          <w:rPr>
            <w:noProof/>
            <w:webHidden/>
          </w:rPr>
          <w:tab/>
        </w:r>
        <w:r>
          <w:rPr>
            <w:noProof/>
            <w:webHidden/>
          </w:rPr>
          <w:fldChar w:fldCharType="begin"/>
        </w:r>
        <w:r>
          <w:rPr>
            <w:noProof/>
            <w:webHidden/>
          </w:rPr>
          <w:instrText xml:space="preserve"> PAGEREF _Toc241677783 \h </w:instrText>
        </w:r>
        <w:r>
          <w:rPr>
            <w:noProof/>
            <w:webHidden/>
          </w:rPr>
        </w:r>
        <w:r>
          <w:rPr>
            <w:noProof/>
            <w:webHidden/>
          </w:rPr>
          <w:fldChar w:fldCharType="separate"/>
        </w:r>
        <w:r>
          <w:rPr>
            <w:noProof/>
            <w:webHidden/>
          </w:rPr>
          <w:t>24</w:t>
        </w:r>
        <w:r>
          <w:rPr>
            <w:noProof/>
            <w:webHidden/>
          </w:rPr>
          <w:fldChar w:fldCharType="end"/>
        </w:r>
      </w:hyperlink>
    </w:p>
    <w:p w14:paraId="733322A8" w14:textId="4FE65304" w:rsidR="00106760" w:rsidRDefault="006719FC" w:rsidP="004C628C">
      <w:pPr>
        <w:rPr>
          <w:rFonts w:cs="Arial"/>
          <w:lang w:eastAsia="nl-NL" w:bidi="en-US"/>
        </w:rPr>
      </w:pPr>
      <w:r w:rsidRPr="00B1498B">
        <w:rPr>
          <w:rFonts w:cs="Arial"/>
          <w:lang w:eastAsia="nl-NL" w:bidi="en-US"/>
        </w:rPr>
        <w:fldChar w:fldCharType="end"/>
      </w:r>
    </w:p>
    <w:p w14:paraId="0BC58643" w14:textId="77777777" w:rsidR="006922EA" w:rsidRPr="00213066" w:rsidRDefault="006922EA" w:rsidP="00E0701C">
      <w:pPr>
        <w:pStyle w:val="TOAHeading"/>
        <w:rPr>
          <w:snapToGrid w:val="0"/>
          <w:color w:val="E36C0A" w:themeColor="accent6" w:themeShade="BF"/>
        </w:rPr>
      </w:pPr>
      <w:r w:rsidRPr="00213066">
        <w:rPr>
          <w:snapToGrid w:val="0"/>
          <w:color w:val="E36C0A" w:themeColor="accent6" w:themeShade="BF"/>
        </w:rPr>
        <w:lastRenderedPageBreak/>
        <w:t>PROJECT SYNOPSIS</w:t>
      </w:r>
    </w:p>
    <w:p w14:paraId="33BC7C4D" w14:textId="77777777" w:rsidR="006922EA" w:rsidRPr="00B1498B" w:rsidRDefault="006922EA" w:rsidP="006922EA">
      <w:pPr>
        <w:pStyle w:val="BodyText"/>
        <w:rPr>
          <w:rFonts w:cs="Arial"/>
          <w:szCs w:val="22"/>
        </w:rPr>
      </w:pPr>
    </w:p>
    <w:tbl>
      <w:tblPr>
        <w:tblStyle w:val="PlainTable12"/>
        <w:tblW w:w="0" w:type="auto"/>
        <w:tblLook w:val="0400" w:firstRow="0" w:lastRow="0" w:firstColumn="0" w:lastColumn="0" w:noHBand="0" w:noVBand="1"/>
      </w:tblPr>
      <w:tblGrid>
        <w:gridCol w:w="2932"/>
        <w:gridCol w:w="7128"/>
      </w:tblGrid>
      <w:tr w:rsidR="003B5712" w:rsidRPr="003B5712" w14:paraId="0BEE8B4B"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tcPr>
          <w:p w14:paraId="60F9662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Project Name</w:t>
            </w:r>
          </w:p>
        </w:tc>
        <w:tc>
          <w:tcPr>
            <w:tcW w:w="7128" w:type="dxa"/>
          </w:tcPr>
          <w:p w14:paraId="5AD080EB" w14:textId="77777777" w:rsidR="003B5712" w:rsidRPr="003B5712" w:rsidRDefault="003B5712" w:rsidP="003B5712">
            <w:pPr>
              <w:jc w:val="left"/>
              <w:rPr>
                <w:rFonts w:cs="Arial"/>
                <w:color w:val="auto"/>
                <w:lang w:eastAsia="it-IT"/>
              </w:rPr>
            </w:pPr>
            <w:r w:rsidRPr="003B5712">
              <w:rPr>
                <w:rFonts w:cs="Arial"/>
                <w:color w:val="auto"/>
                <w:lang w:eastAsia="it-IT"/>
              </w:rPr>
              <w:t>TA-6559 REG: Implementing the Cities Development Initiative for Asia - Conceptual Design and Due Diligence for the Yerevan Sustainable Urban Transport and Electric Mobility Project (54128-001)</w:t>
            </w:r>
          </w:p>
        </w:tc>
      </w:tr>
      <w:tr w:rsidR="003B5712" w:rsidRPr="003B5712" w14:paraId="263D81A3" w14:textId="77777777" w:rsidTr="00F56DF5">
        <w:tc>
          <w:tcPr>
            <w:tcW w:w="2932" w:type="dxa"/>
            <w:hideMark/>
          </w:tcPr>
          <w:p w14:paraId="59628081"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Country</w:t>
            </w:r>
          </w:p>
        </w:tc>
        <w:tc>
          <w:tcPr>
            <w:tcW w:w="7128" w:type="dxa"/>
          </w:tcPr>
          <w:p w14:paraId="32E8C0E9" w14:textId="77777777" w:rsidR="003B5712" w:rsidRPr="003B5712" w:rsidRDefault="003B5712" w:rsidP="003B5712">
            <w:pPr>
              <w:jc w:val="left"/>
              <w:rPr>
                <w:rFonts w:cs="Arial"/>
                <w:color w:val="auto"/>
                <w:lang w:eastAsia="it-IT"/>
              </w:rPr>
            </w:pPr>
            <w:r w:rsidRPr="003B5712">
              <w:rPr>
                <w:rFonts w:cs="Arial"/>
                <w:color w:val="auto"/>
                <w:lang w:eastAsia="it-IT"/>
              </w:rPr>
              <w:t>Republic of Armenia</w:t>
            </w:r>
          </w:p>
        </w:tc>
      </w:tr>
      <w:tr w:rsidR="003B5712" w:rsidRPr="003B5712" w14:paraId="29C1CA52"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20A31FA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Geographic Area</w:t>
            </w:r>
          </w:p>
        </w:tc>
        <w:tc>
          <w:tcPr>
            <w:tcW w:w="7128" w:type="dxa"/>
          </w:tcPr>
          <w:p w14:paraId="2D016664" w14:textId="77777777" w:rsidR="003B5712" w:rsidRPr="003B5712" w:rsidRDefault="003B5712" w:rsidP="003B5712">
            <w:pPr>
              <w:jc w:val="left"/>
              <w:rPr>
                <w:rFonts w:cs="Arial"/>
                <w:color w:val="auto"/>
                <w:lang w:eastAsia="it-IT"/>
              </w:rPr>
            </w:pPr>
            <w:r w:rsidRPr="003B5712">
              <w:rPr>
                <w:rFonts w:cs="Arial"/>
                <w:color w:val="auto"/>
                <w:lang w:eastAsia="it-IT"/>
              </w:rPr>
              <w:t>City of Yerevan</w:t>
            </w:r>
          </w:p>
        </w:tc>
      </w:tr>
      <w:tr w:rsidR="003B5712" w:rsidRPr="003B5712" w14:paraId="42D1327C" w14:textId="77777777" w:rsidTr="00F56DF5">
        <w:tc>
          <w:tcPr>
            <w:tcW w:w="2932" w:type="dxa"/>
            <w:hideMark/>
          </w:tcPr>
          <w:p w14:paraId="0A7B63EA"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Contract Number</w:t>
            </w:r>
          </w:p>
        </w:tc>
        <w:tc>
          <w:tcPr>
            <w:tcW w:w="7128" w:type="dxa"/>
          </w:tcPr>
          <w:p w14:paraId="3AB4BD5B" w14:textId="77777777" w:rsidR="003B5712" w:rsidRPr="003B5712" w:rsidRDefault="003B5712" w:rsidP="003B5712">
            <w:pPr>
              <w:jc w:val="left"/>
              <w:rPr>
                <w:rFonts w:cs="Arial"/>
                <w:color w:val="auto"/>
                <w:lang w:eastAsia="it-IT"/>
              </w:rPr>
            </w:pPr>
            <w:r w:rsidRPr="003B5712">
              <w:rPr>
                <w:rFonts w:cs="Arial"/>
                <w:color w:val="auto"/>
                <w:lang w:eastAsia="it-IT"/>
              </w:rPr>
              <w:t>S208439</w:t>
            </w:r>
          </w:p>
        </w:tc>
      </w:tr>
      <w:tr w:rsidR="003B5712" w:rsidRPr="003B5712" w14:paraId="38854B3C"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E8AA47F"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Contracting Authority</w:t>
            </w:r>
          </w:p>
        </w:tc>
        <w:tc>
          <w:tcPr>
            <w:tcW w:w="7128" w:type="dxa"/>
          </w:tcPr>
          <w:p w14:paraId="57D59A17" w14:textId="77777777" w:rsidR="003B5712" w:rsidRPr="003B5712" w:rsidRDefault="003B5712" w:rsidP="003B5712">
            <w:pPr>
              <w:jc w:val="left"/>
              <w:rPr>
                <w:rFonts w:cs="Arial"/>
                <w:color w:val="auto"/>
                <w:lang w:eastAsia="it-IT"/>
              </w:rPr>
            </w:pPr>
            <w:r w:rsidRPr="003B5712">
              <w:rPr>
                <w:rFonts w:cs="Arial"/>
                <w:color w:val="auto"/>
                <w:lang w:eastAsia="it-IT"/>
              </w:rPr>
              <w:t>Asian Development Bank (ADB)</w:t>
            </w:r>
          </w:p>
        </w:tc>
      </w:tr>
      <w:tr w:rsidR="003B5712" w:rsidRPr="003B5712" w14:paraId="627305EE" w14:textId="77777777" w:rsidTr="00F56DF5">
        <w:tc>
          <w:tcPr>
            <w:tcW w:w="2932" w:type="dxa"/>
            <w:hideMark/>
          </w:tcPr>
          <w:p w14:paraId="6CA3FF5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 xml:space="preserve">Signed on </w:t>
            </w:r>
          </w:p>
        </w:tc>
        <w:tc>
          <w:tcPr>
            <w:tcW w:w="7128" w:type="dxa"/>
          </w:tcPr>
          <w:p w14:paraId="6A87451B" w14:textId="77777777" w:rsidR="003B5712" w:rsidRPr="003B5712" w:rsidRDefault="003B5712" w:rsidP="003B5712">
            <w:pPr>
              <w:jc w:val="left"/>
              <w:rPr>
                <w:rFonts w:cs="Arial"/>
                <w:color w:val="auto"/>
                <w:lang w:eastAsia="it-IT"/>
              </w:rPr>
            </w:pPr>
            <w:r w:rsidRPr="003B5712">
              <w:rPr>
                <w:rFonts w:cs="Arial"/>
                <w:color w:val="auto"/>
                <w:lang w:eastAsia="it-IT"/>
              </w:rPr>
              <w:t>26 August 2025</w:t>
            </w:r>
          </w:p>
        </w:tc>
      </w:tr>
      <w:tr w:rsidR="003B5712" w:rsidRPr="003B5712" w14:paraId="46BFA648"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tcPr>
          <w:p w14:paraId="71B77597"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Commencement of service</w:t>
            </w:r>
          </w:p>
        </w:tc>
        <w:tc>
          <w:tcPr>
            <w:tcW w:w="7128" w:type="dxa"/>
          </w:tcPr>
          <w:p w14:paraId="262724E8" w14:textId="77777777" w:rsidR="003B5712" w:rsidRPr="003B5712" w:rsidRDefault="003B5712" w:rsidP="003B5712">
            <w:pPr>
              <w:jc w:val="left"/>
              <w:rPr>
                <w:rFonts w:cs="Arial"/>
                <w:color w:val="auto"/>
                <w:highlight w:val="yellow"/>
                <w:lang w:eastAsia="it-IT"/>
              </w:rPr>
            </w:pPr>
            <w:r w:rsidRPr="003B5712">
              <w:rPr>
                <w:rFonts w:cs="Arial"/>
                <w:color w:val="auto"/>
                <w:lang w:eastAsia="it-IT"/>
              </w:rPr>
              <w:t>11 September 2025</w:t>
            </w:r>
          </w:p>
        </w:tc>
      </w:tr>
      <w:tr w:rsidR="003B5712" w:rsidRPr="003B5712" w14:paraId="35876E2B" w14:textId="77777777" w:rsidTr="00F56DF5">
        <w:tc>
          <w:tcPr>
            <w:tcW w:w="2932" w:type="dxa"/>
            <w:hideMark/>
          </w:tcPr>
          <w:p w14:paraId="415AF55E"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Duration</w:t>
            </w:r>
          </w:p>
        </w:tc>
        <w:tc>
          <w:tcPr>
            <w:tcW w:w="7128" w:type="dxa"/>
          </w:tcPr>
          <w:p w14:paraId="5983EF7D" w14:textId="77777777" w:rsidR="003B5712" w:rsidRPr="003B5712" w:rsidRDefault="003B5712" w:rsidP="003B5712">
            <w:pPr>
              <w:jc w:val="left"/>
              <w:rPr>
                <w:rFonts w:cs="Arial"/>
                <w:color w:val="auto"/>
                <w:lang w:eastAsia="it-IT"/>
              </w:rPr>
            </w:pPr>
            <w:r w:rsidRPr="003B5712">
              <w:rPr>
                <w:rFonts w:cs="Arial"/>
                <w:color w:val="auto"/>
                <w:lang w:eastAsia="it-IT"/>
              </w:rPr>
              <w:t>12 calendar months</w:t>
            </w:r>
          </w:p>
        </w:tc>
      </w:tr>
      <w:tr w:rsidR="003B5712" w:rsidRPr="003B5712" w14:paraId="1C9104DF"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279A46B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End Date</w:t>
            </w:r>
          </w:p>
        </w:tc>
        <w:tc>
          <w:tcPr>
            <w:tcW w:w="7128" w:type="dxa"/>
          </w:tcPr>
          <w:p w14:paraId="6497547C" w14:textId="77777777" w:rsidR="003B5712" w:rsidRPr="003B5712" w:rsidRDefault="003B5712" w:rsidP="003B5712">
            <w:pPr>
              <w:jc w:val="left"/>
              <w:rPr>
                <w:rFonts w:cs="Arial"/>
                <w:color w:val="auto"/>
                <w:lang w:eastAsia="it-IT"/>
              </w:rPr>
            </w:pPr>
            <w:r w:rsidRPr="003B5712">
              <w:rPr>
                <w:rFonts w:cs="Arial"/>
                <w:color w:val="auto"/>
                <w:lang w:eastAsia="it-IT"/>
              </w:rPr>
              <w:t>7 August 2026</w:t>
            </w:r>
          </w:p>
        </w:tc>
      </w:tr>
      <w:tr w:rsidR="003B5712" w:rsidRPr="003B5712" w14:paraId="0F6782B4" w14:textId="77777777" w:rsidTr="00F56DF5">
        <w:tc>
          <w:tcPr>
            <w:tcW w:w="2932" w:type="dxa"/>
            <w:hideMark/>
          </w:tcPr>
          <w:p w14:paraId="0274A11A"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CLient / EA</w:t>
            </w:r>
          </w:p>
        </w:tc>
        <w:tc>
          <w:tcPr>
            <w:tcW w:w="7128" w:type="dxa"/>
          </w:tcPr>
          <w:p w14:paraId="4F551DDD" w14:textId="77777777" w:rsidR="003B5712" w:rsidRPr="003B5712" w:rsidRDefault="003B5712" w:rsidP="003B5712">
            <w:pPr>
              <w:jc w:val="left"/>
              <w:rPr>
                <w:rFonts w:cs="Arial"/>
                <w:color w:val="auto"/>
                <w:lang w:eastAsia="it-IT"/>
              </w:rPr>
            </w:pPr>
            <w:r w:rsidRPr="003B5712">
              <w:rPr>
                <w:rFonts w:cs="Arial"/>
                <w:color w:val="auto"/>
                <w:lang w:eastAsia="it-IT"/>
              </w:rPr>
              <w:t>The Executing Agency (EA) is the Yerevan Municipality (YM)</w:t>
            </w:r>
          </w:p>
        </w:tc>
      </w:tr>
      <w:tr w:rsidR="003B5712" w:rsidRPr="003B5712" w14:paraId="712751EA"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110DEE96"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PIU</w:t>
            </w:r>
          </w:p>
        </w:tc>
        <w:tc>
          <w:tcPr>
            <w:tcW w:w="7128" w:type="dxa"/>
          </w:tcPr>
          <w:p w14:paraId="5E86B700" w14:textId="77777777" w:rsidR="003B5712" w:rsidRPr="003B5712" w:rsidRDefault="003B5712" w:rsidP="003B5712">
            <w:pPr>
              <w:jc w:val="left"/>
              <w:rPr>
                <w:rFonts w:cs="Arial"/>
                <w:color w:val="auto"/>
                <w:lang w:eastAsia="it-IT"/>
              </w:rPr>
            </w:pPr>
            <w:r w:rsidRPr="003B5712">
              <w:rPr>
                <w:rFonts w:cs="Arial"/>
                <w:color w:val="auto"/>
                <w:lang w:eastAsia="it-IT"/>
              </w:rPr>
              <w:t>The Yerevan Urban Development Programs Implementation Unit (PIU)</w:t>
            </w:r>
          </w:p>
        </w:tc>
      </w:tr>
      <w:tr w:rsidR="003B5712" w:rsidRPr="003B5712" w14:paraId="46D183C3" w14:textId="77777777" w:rsidTr="00F56DF5">
        <w:tc>
          <w:tcPr>
            <w:tcW w:w="2932" w:type="dxa"/>
            <w:hideMark/>
          </w:tcPr>
          <w:p w14:paraId="0C7E72D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Funding Source</w:t>
            </w:r>
          </w:p>
        </w:tc>
        <w:tc>
          <w:tcPr>
            <w:tcW w:w="7128" w:type="dxa"/>
          </w:tcPr>
          <w:p w14:paraId="6A07C305" w14:textId="77777777" w:rsidR="003B5712" w:rsidRPr="003B5712" w:rsidRDefault="00F331B9" w:rsidP="003B5712">
            <w:pPr>
              <w:jc w:val="left"/>
              <w:rPr>
                <w:rFonts w:cs="Arial"/>
                <w:color w:val="auto"/>
                <w:lang w:eastAsia="it-IT"/>
              </w:rPr>
            </w:pPr>
            <w:r w:rsidRPr="00F331B9">
              <w:rPr>
                <w:rFonts w:cs="Arial"/>
                <w:color w:val="auto"/>
                <w:lang w:eastAsia="it-IT"/>
              </w:rPr>
              <w:t>Cities Development Initiative for Asia Trust Fund, administered by ADB, through TA 6559-REG: Implementing the Cities Development Initiative for Asia approved on 8 September 2020.</w:t>
            </w:r>
          </w:p>
        </w:tc>
      </w:tr>
      <w:tr w:rsidR="003B5712" w:rsidRPr="003B5712" w14:paraId="5BC39296"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EB8ADB9"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Scope of Work</w:t>
            </w:r>
          </w:p>
        </w:tc>
        <w:tc>
          <w:tcPr>
            <w:tcW w:w="7128" w:type="dxa"/>
          </w:tcPr>
          <w:p w14:paraId="3DED82E6" w14:textId="7780F986" w:rsidR="003B5712" w:rsidRPr="003B5712" w:rsidRDefault="003B5712" w:rsidP="003B5712">
            <w:pPr>
              <w:jc w:val="left"/>
              <w:rPr>
                <w:rFonts w:cs="Arial"/>
                <w:color w:val="auto"/>
                <w:lang w:eastAsia="it-IT"/>
              </w:rPr>
            </w:pPr>
            <w:r w:rsidRPr="003B5712">
              <w:rPr>
                <w:rFonts w:cs="Arial"/>
                <w:color w:val="auto"/>
                <w:lang w:eastAsia="it-IT"/>
              </w:rPr>
              <w:t>To develop: (i) bus public transport service Plan for Yerevan; (ii) Conceptual Design of bus priority corridors; (iii) Upgraded depots to accommodate a fleet of battery electric buses; (iv) Traffic and Parking Management Plan; (v) Communications and Branding; and (vi) due diligence for ADB’s consideration of project financing.</w:t>
            </w:r>
          </w:p>
        </w:tc>
      </w:tr>
      <w:tr w:rsidR="003B5712" w:rsidRPr="003B5712" w14:paraId="2A00468F" w14:textId="77777777" w:rsidTr="00F56DF5">
        <w:tc>
          <w:tcPr>
            <w:tcW w:w="2932" w:type="dxa"/>
            <w:hideMark/>
          </w:tcPr>
          <w:p w14:paraId="78DB66F2"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Key Deliverables</w:t>
            </w:r>
          </w:p>
        </w:tc>
        <w:tc>
          <w:tcPr>
            <w:tcW w:w="7128" w:type="dxa"/>
          </w:tcPr>
          <w:p w14:paraId="140945AE"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Inception Report (followed by inception workshop)</w:t>
            </w:r>
          </w:p>
          <w:p w14:paraId="42C2F01D"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1: Memo describing selection of affected routes for further analysis </w:t>
            </w:r>
          </w:p>
          <w:p w14:paraId="4B826273"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2: Data collection methodology memo </w:t>
            </w:r>
          </w:p>
          <w:p w14:paraId="6407AE6A"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3: Raw and processed datasets for all collected data (Excel), including maps </w:t>
            </w:r>
          </w:p>
          <w:p w14:paraId="15BB1424"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4: Network diagnostics PPT </w:t>
            </w:r>
          </w:p>
          <w:p w14:paraId="450077AE"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Output 5: Service Plan PowerPoint and report, including high-quality, graphic-designed maps of the network, each route, and changes to existing routes</w:t>
            </w:r>
          </w:p>
          <w:p w14:paraId="3DFC1671"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6: Full conceptual-level designs for the bus priority corridors, bus stations, off-corridor stops, utilities, ITS, points along the off-corridor routes, and costings </w:t>
            </w:r>
          </w:p>
          <w:p w14:paraId="0AF5CACA"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Output 7: 3-D renderings of stations, with three different top structure architectural designs</w:t>
            </w:r>
          </w:p>
          <w:p w14:paraId="127163C7"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8: Traffic and parking surveys and analysis report </w:t>
            </w:r>
          </w:p>
          <w:p w14:paraId="230D8C3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9: Traffic Management Plan, including microsimulation </w:t>
            </w:r>
          </w:p>
          <w:p w14:paraId="59C88899"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10: Parking analysis report</w:t>
            </w:r>
          </w:p>
          <w:p w14:paraId="7D2D2A06"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11: Report reviewing existing conditions at depots and future plans </w:t>
            </w:r>
          </w:p>
          <w:p w14:paraId="48B21D38"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12: Conceptual design for both depots</w:t>
            </w:r>
          </w:p>
          <w:p w14:paraId="7417BCB1"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13: PPTs, handouts, and minutes from three public workshops </w:t>
            </w:r>
          </w:p>
          <w:p w14:paraId="4DAEB9DA"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14: </w:t>
            </w:r>
            <w:r w:rsidR="00844780">
              <w:rPr>
                <w:rFonts w:eastAsia="Calibri" w:cs="Arial"/>
                <w:color w:val="auto"/>
                <w:lang w:val="en-US" w:eastAsia="en-US"/>
              </w:rPr>
              <w:t xml:space="preserve">Communication Strategy </w:t>
            </w:r>
            <w:r w:rsidRPr="003B5712">
              <w:rPr>
                <w:rFonts w:eastAsia="Calibri" w:cs="Arial"/>
                <w:color w:val="auto"/>
                <w:lang w:val="en-US" w:eastAsia="en-US"/>
              </w:rPr>
              <w:t xml:space="preserve"> </w:t>
            </w:r>
          </w:p>
          <w:p w14:paraId="431CBB3C"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15: System brand including name and logo </w:t>
            </w:r>
          </w:p>
          <w:p w14:paraId="4047BADF"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16: Stakeholder engagement plan</w:t>
            </w:r>
          </w:p>
          <w:p w14:paraId="1AD8E132"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lastRenderedPageBreak/>
              <w:t xml:space="preserve">Output 17: IEE/EIA </w:t>
            </w:r>
          </w:p>
          <w:p w14:paraId="0D43E906"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18: LARP</w:t>
            </w:r>
          </w:p>
          <w:p w14:paraId="014F44F4"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19: Financial Management Assessment Report </w:t>
            </w:r>
          </w:p>
          <w:p w14:paraId="5914F9D7"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20: Financial Analysis Report and Linked Document </w:t>
            </w:r>
          </w:p>
          <w:p w14:paraId="14C1859A"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21: Economic Analysis Report and Linked Document</w:t>
            </w:r>
          </w:p>
          <w:p w14:paraId="5F2F1160"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22: Strategic Procurement Plan </w:t>
            </w:r>
          </w:p>
          <w:p w14:paraId="2BBA8510"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23: Terms of reference</w:t>
            </w:r>
          </w:p>
          <w:p w14:paraId="2D8F93F3"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24: Climate Risk and Adaptation Assessment </w:t>
            </w:r>
          </w:p>
          <w:p w14:paraId="782BA2A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25: Climate Change Assessment</w:t>
            </w:r>
          </w:p>
          <w:p w14:paraId="3D0B9E2F"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26: Poverty, Social and Gender Assessment Report </w:t>
            </w:r>
          </w:p>
          <w:p w14:paraId="01C04FDD"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27: Social Development and Gender Action Plan</w:t>
            </w:r>
          </w:p>
          <w:p w14:paraId="49C47C2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28: Institutional Assessment </w:t>
            </w:r>
          </w:p>
          <w:p w14:paraId="11DB6D64"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29: Institutional and Capacity Building Roadmap Output 30: Report on Knowledge Transfer Activities.</w:t>
            </w:r>
          </w:p>
        </w:tc>
      </w:tr>
      <w:tr w:rsidR="003B5712" w:rsidRPr="003B5712" w14:paraId="27E8318B"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79F9C6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lastRenderedPageBreak/>
              <w:t>Consultant / Contractor</w:t>
            </w:r>
          </w:p>
        </w:tc>
        <w:tc>
          <w:tcPr>
            <w:tcW w:w="7128" w:type="dxa"/>
          </w:tcPr>
          <w:p w14:paraId="713F63E5" w14:textId="77777777" w:rsidR="003B5712" w:rsidRPr="003B5712" w:rsidRDefault="003B5712" w:rsidP="003B5712">
            <w:pPr>
              <w:jc w:val="left"/>
              <w:rPr>
                <w:rFonts w:cs="Arial"/>
                <w:color w:val="auto"/>
                <w:lang w:eastAsia="it-IT"/>
              </w:rPr>
            </w:pPr>
            <w:r w:rsidRPr="003B5712">
              <w:rPr>
                <w:rFonts w:cs="Arial"/>
                <w:color w:val="auto"/>
                <w:lang w:eastAsia="it-IT"/>
              </w:rPr>
              <w:t>A+S Consult GmbH, Logit Consulting Inc, Exponent Engineers (Pvt.) Limited &amp; POGHOS SHAHINYAN HAYKAZI</w:t>
            </w:r>
          </w:p>
        </w:tc>
      </w:tr>
      <w:tr w:rsidR="003B5712" w:rsidRPr="00802429" w14:paraId="09A31EC9" w14:textId="77777777" w:rsidTr="00F56DF5">
        <w:tc>
          <w:tcPr>
            <w:tcW w:w="2932" w:type="dxa"/>
          </w:tcPr>
          <w:p w14:paraId="11C163F6"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Contact</w:t>
            </w:r>
          </w:p>
        </w:tc>
        <w:tc>
          <w:tcPr>
            <w:tcW w:w="7128" w:type="dxa"/>
          </w:tcPr>
          <w:p w14:paraId="43248C44" w14:textId="7F6F1B67" w:rsidR="003B5712" w:rsidRDefault="003B5712" w:rsidP="003B5712">
            <w:pPr>
              <w:jc w:val="left"/>
              <w:rPr>
                <w:rFonts w:cs="Arial"/>
                <w:color w:val="auto"/>
                <w:lang w:eastAsia="it-IT"/>
              </w:rPr>
            </w:pPr>
            <w:r w:rsidRPr="003B5712">
              <w:rPr>
                <w:rFonts w:cs="Arial"/>
                <w:color w:val="auto"/>
                <w:lang w:eastAsia="it-IT"/>
              </w:rPr>
              <w:t xml:space="preserve">Team Leader: Wagner Colombini Martins, </w:t>
            </w:r>
            <w:hyperlink r:id="rId14" w:history="1">
              <w:r w:rsidR="00844780" w:rsidRPr="004118A6">
                <w:rPr>
                  <w:rStyle w:val="Hyperlink"/>
                  <w:rFonts w:ascii="Arial" w:hAnsi="Arial" w:cs="Arial"/>
                  <w:noProof w:val="0"/>
                  <w:sz w:val="22"/>
                  <w:szCs w:val="22"/>
                </w:rPr>
                <w:t>wagner.colombini@logiteng.com</w:t>
              </w:r>
            </w:hyperlink>
          </w:p>
          <w:p w14:paraId="6C25D382" w14:textId="673AEA37" w:rsidR="00004F38" w:rsidRDefault="00004F38" w:rsidP="003B5712">
            <w:pPr>
              <w:jc w:val="left"/>
              <w:rPr>
                <w:rFonts w:cs="Arial"/>
                <w:color w:val="auto"/>
                <w:lang w:val="pt-BR" w:eastAsia="it-IT"/>
              </w:rPr>
            </w:pPr>
            <w:r w:rsidRPr="00004F38">
              <w:rPr>
                <w:rFonts w:cs="Arial"/>
                <w:color w:val="auto"/>
                <w:lang w:val="pt-BR" w:eastAsia="it-IT"/>
              </w:rPr>
              <w:t>Focal point: Lívia Delgado R</w:t>
            </w:r>
            <w:r>
              <w:rPr>
                <w:rFonts w:cs="Arial"/>
                <w:color w:val="auto"/>
                <w:lang w:val="pt-BR" w:eastAsia="it-IT"/>
              </w:rPr>
              <w:t xml:space="preserve">odrigues, </w:t>
            </w:r>
            <w:hyperlink r:id="rId15" w:history="1">
              <w:r w:rsidRPr="004118A6">
                <w:rPr>
                  <w:rStyle w:val="Hyperlink"/>
                  <w:rFonts w:ascii="Arial" w:hAnsi="Arial" w:cs="Arial"/>
                  <w:noProof w:val="0"/>
                  <w:sz w:val="22"/>
                  <w:szCs w:val="22"/>
                  <w:lang w:val="pt-BR"/>
                </w:rPr>
                <w:t>livia.delgado@logiteng.com</w:t>
              </w:r>
            </w:hyperlink>
          </w:p>
          <w:p w14:paraId="02301505" w14:textId="77777777" w:rsidR="00004F38" w:rsidRPr="00004F38" w:rsidRDefault="00004F38" w:rsidP="003B5712">
            <w:pPr>
              <w:jc w:val="left"/>
              <w:rPr>
                <w:rFonts w:cs="Arial"/>
                <w:color w:val="auto"/>
                <w:lang w:val="pt-BR" w:eastAsia="it-IT"/>
              </w:rPr>
            </w:pPr>
          </w:p>
        </w:tc>
      </w:tr>
    </w:tbl>
    <w:p w14:paraId="261B1440" w14:textId="77777777" w:rsidR="00D92DB3" w:rsidRPr="00466E1C" w:rsidRDefault="00D92DB3" w:rsidP="00D92DB3">
      <w:pPr>
        <w:pStyle w:val="BodyText"/>
        <w:rPr>
          <w:lang w:val="pt-PT"/>
        </w:rPr>
      </w:pPr>
    </w:p>
    <w:p w14:paraId="19F5FCB2" w14:textId="77777777" w:rsidR="00D92DB3" w:rsidRPr="00466E1C" w:rsidRDefault="00D92DB3" w:rsidP="00D92DB3">
      <w:pPr>
        <w:pStyle w:val="BodyText"/>
        <w:rPr>
          <w:lang w:val="pt-PT"/>
        </w:rPr>
      </w:pPr>
    </w:p>
    <w:p w14:paraId="558947D0" w14:textId="77777777" w:rsidR="00D92DB3" w:rsidRPr="00466E1C" w:rsidRDefault="00D92DB3" w:rsidP="00D92DB3">
      <w:pPr>
        <w:pStyle w:val="BodyText"/>
        <w:rPr>
          <w:lang w:val="pt-PT"/>
        </w:rPr>
      </w:pPr>
    </w:p>
    <w:p w14:paraId="7FE8FB9E" w14:textId="77777777" w:rsidR="00D92DB3" w:rsidRPr="00466E1C" w:rsidRDefault="00D92DB3" w:rsidP="00D92DB3">
      <w:pPr>
        <w:pStyle w:val="BodyText"/>
        <w:rPr>
          <w:lang w:val="pt-PT"/>
        </w:rPr>
      </w:pPr>
    </w:p>
    <w:p w14:paraId="1E46C759" w14:textId="77777777" w:rsidR="00D92DB3" w:rsidRPr="00466E1C" w:rsidRDefault="00D92DB3" w:rsidP="00D92DB3">
      <w:pPr>
        <w:pStyle w:val="BodyText"/>
        <w:rPr>
          <w:lang w:val="pt-PT"/>
        </w:rPr>
      </w:pPr>
    </w:p>
    <w:p w14:paraId="53C454B8" w14:textId="77777777" w:rsidR="00D92DB3" w:rsidRPr="00466E1C" w:rsidRDefault="00D92DB3" w:rsidP="00D92DB3">
      <w:pPr>
        <w:pStyle w:val="BodyText"/>
        <w:rPr>
          <w:lang w:val="pt-PT"/>
        </w:rPr>
      </w:pPr>
    </w:p>
    <w:p w14:paraId="5DC00775" w14:textId="77777777" w:rsidR="00D92DB3" w:rsidRPr="00466E1C" w:rsidRDefault="00D92DB3" w:rsidP="00D92DB3">
      <w:pPr>
        <w:pStyle w:val="BodyText"/>
        <w:rPr>
          <w:lang w:val="pt-PT"/>
        </w:rPr>
      </w:pPr>
    </w:p>
    <w:p w14:paraId="14CD960B" w14:textId="77777777" w:rsidR="00D92DB3" w:rsidRPr="00466E1C" w:rsidRDefault="00D92DB3" w:rsidP="00D92DB3">
      <w:pPr>
        <w:pStyle w:val="BodyText"/>
        <w:rPr>
          <w:lang w:val="pt-PT"/>
        </w:rPr>
      </w:pPr>
    </w:p>
    <w:p w14:paraId="1B1547B4" w14:textId="77777777" w:rsidR="00D92DB3" w:rsidRPr="00466E1C" w:rsidRDefault="00D92DB3" w:rsidP="00D92DB3">
      <w:pPr>
        <w:pStyle w:val="BodyText"/>
        <w:rPr>
          <w:lang w:val="pt-PT"/>
        </w:rPr>
      </w:pPr>
    </w:p>
    <w:p w14:paraId="520245FF" w14:textId="77777777" w:rsidR="00D92DB3" w:rsidRPr="00466E1C" w:rsidRDefault="00D92DB3" w:rsidP="00D92DB3">
      <w:pPr>
        <w:pStyle w:val="BodyText"/>
        <w:rPr>
          <w:lang w:val="pt-PT"/>
        </w:rPr>
      </w:pPr>
    </w:p>
    <w:p w14:paraId="1CC7F6DE" w14:textId="77777777" w:rsidR="00D92DB3" w:rsidRPr="00466E1C" w:rsidRDefault="00D92DB3" w:rsidP="00D92DB3">
      <w:pPr>
        <w:pStyle w:val="BodyText"/>
        <w:rPr>
          <w:lang w:val="pt-PT"/>
        </w:rPr>
      </w:pPr>
    </w:p>
    <w:p w14:paraId="10838330" w14:textId="77777777" w:rsidR="00D92DB3" w:rsidRPr="00466E1C" w:rsidRDefault="00D92DB3" w:rsidP="00D92DB3">
      <w:pPr>
        <w:pStyle w:val="BodyText"/>
        <w:rPr>
          <w:lang w:val="pt-PT"/>
        </w:rPr>
      </w:pPr>
    </w:p>
    <w:p w14:paraId="3456CDDC" w14:textId="77777777" w:rsidR="00D92DB3" w:rsidRPr="00466E1C" w:rsidRDefault="00D92DB3" w:rsidP="00D92DB3">
      <w:pPr>
        <w:pStyle w:val="BodyText"/>
        <w:rPr>
          <w:lang w:val="pt-PT"/>
        </w:rPr>
      </w:pPr>
    </w:p>
    <w:p w14:paraId="63EB3F56" w14:textId="77777777" w:rsidR="00D92DB3" w:rsidRPr="00466E1C" w:rsidRDefault="00D92DB3" w:rsidP="00D92DB3">
      <w:pPr>
        <w:pStyle w:val="BodyText"/>
        <w:rPr>
          <w:lang w:val="pt-PT"/>
        </w:rPr>
      </w:pPr>
    </w:p>
    <w:p w14:paraId="68DCF52F" w14:textId="77777777" w:rsidR="00D92DB3" w:rsidRPr="00466E1C" w:rsidRDefault="00D92DB3" w:rsidP="00D92DB3">
      <w:pPr>
        <w:pStyle w:val="BodyText"/>
        <w:rPr>
          <w:lang w:val="pt-PT"/>
        </w:rPr>
      </w:pPr>
    </w:p>
    <w:p w14:paraId="297EF293" w14:textId="77777777" w:rsidR="00D92DB3" w:rsidRPr="00466E1C" w:rsidRDefault="00D92DB3" w:rsidP="00D92DB3">
      <w:pPr>
        <w:pStyle w:val="BodyText"/>
        <w:rPr>
          <w:lang w:val="pt-PT"/>
        </w:rPr>
      </w:pPr>
    </w:p>
    <w:p w14:paraId="7C927CD1" w14:textId="77777777" w:rsidR="00D92DB3" w:rsidRPr="00466E1C" w:rsidRDefault="00D92DB3" w:rsidP="00D92DB3">
      <w:pPr>
        <w:pStyle w:val="BodyText"/>
        <w:rPr>
          <w:lang w:val="pt-PT"/>
        </w:rPr>
      </w:pPr>
    </w:p>
    <w:p w14:paraId="066E2F2C" w14:textId="77777777" w:rsidR="00D92DB3" w:rsidRPr="00466E1C" w:rsidRDefault="00D92DB3" w:rsidP="00D92DB3">
      <w:pPr>
        <w:pStyle w:val="BodyText"/>
        <w:rPr>
          <w:lang w:val="pt-PT"/>
        </w:rPr>
      </w:pPr>
    </w:p>
    <w:p w14:paraId="42A41B9F" w14:textId="77777777" w:rsidR="00D92DB3" w:rsidRPr="00466E1C" w:rsidRDefault="00D92DB3" w:rsidP="00D92DB3">
      <w:pPr>
        <w:pStyle w:val="BodyText"/>
        <w:rPr>
          <w:lang w:val="pt-PT"/>
        </w:rPr>
      </w:pPr>
    </w:p>
    <w:p w14:paraId="060A32DC" w14:textId="77777777" w:rsidR="00D92DB3" w:rsidRPr="00466E1C" w:rsidRDefault="00D92DB3" w:rsidP="00D92DB3">
      <w:pPr>
        <w:pStyle w:val="BodyText"/>
        <w:rPr>
          <w:lang w:val="pt-PT"/>
        </w:rPr>
      </w:pPr>
    </w:p>
    <w:p w14:paraId="52AD767F" w14:textId="77777777" w:rsidR="00D92DB3" w:rsidRPr="00466E1C" w:rsidRDefault="00D92DB3" w:rsidP="00D92DB3">
      <w:pPr>
        <w:pStyle w:val="BodyText"/>
        <w:rPr>
          <w:lang w:val="pt-PT"/>
        </w:rPr>
      </w:pPr>
    </w:p>
    <w:p w14:paraId="36C73C9F" w14:textId="77777777" w:rsidR="00D92DB3" w:rsidRPr="00466E1C" w:rsidRDefault="00D92DB3" w:rsidP="00D92DB3">
      <w:pPr>
        <w:pStyle w:val="BodyText"/>
        <w:rPr>
          <w:lang w:val="pt-PT"/>
        </w:rPr>
      </w:pPr>
    </w:p>
    <w:p w14:paraId="0A5DCB5C" w14:textId="77777777" w:rsidR="00180649" w:rsidRPr="00466E1C" w:rsidRDefault="00180649" w:rsidP="00D92DB3">
      <w:pPr>
        <w:pStyle w:val="BodyText"/>
        <w:rPr>
          <w:lang w:val="pt-PT"/>
        </w:rPr>
      </w:pPr>
    </w:p>
    <w:p w14:paraId="3918BF78" w14:textId="77777777" w:rsidR="00180649" w:rsidRPr="00466E1C" w:rsidRDefault="00180649" w:rsidP="00D92DB3">
      <w:pPr>
        <w:pStyle w:val="BodyText"/>
        <w:rPr>
          <w:lang w:val="pt-PT"/>
        </w:rPr>
      </w:pPr>
    </w:p>
    <w:p w14:paraId="23658BBD" w14:textId="77777777" w:rsidR="00180649" w:rsidRPr="00466E1C" w:rsidRDefault="00180649" w:rsidP="00D92DB3">
      <w:pPr>
        <w:pStyle w:val="BodyText"/>
        <w:rPr>
          <w:lang w:val="pt-PT"/>
        </w:rPr>
      </w:pPr>
    </w:p>
    <w:p w14:paraId="44C552CD" w14:textId="77777777" w:rsidR="00D92DB3" w:rsidRPr="00466E1C" w:rsidRDefault="00D92DB3" w:rsidP="00D92DB3">
      <w:pPr>
        <w:pStyle w:val="BodyText"/>
        <w:rPr>
          <w:lang w:val="pt-PT"/>
        </w:rPr>
      </w:pPr>
    </w:p>
    <w:p w14:paraId="51E0C0D0" w14:textId="23C875DF" w:rsidR="00BA47F5" w:rsidRPr="00D25840" w:rsidRDefault="00BA47F5" w:rsidP="00D25840">
      <w:pPr>
        <w:pStyle w:val="Heading1"/>
      </w:pPr>
      <w:bookmarkStart w:id="1" w:name="_Toc241677784"/>
      <w:r w:rsidRPr="00D25840">
        <w:lastRenderedPageBreak/>
        <w:t>Executive Summary</w:t>
      </w:r>
      <w:bookmarkEnd w:id="1"/>
    </w:p>
    <w:p w14:paraId="3651DA73" w14:textId="28249C48" w:rsidR="00954339" w:rsidRDefault="00954339" w:rsidP="00954339">
      <w:pPr>
        <w:spacing w:after="200" w:line="276" w:lineRule="auto"/>
      </w:pPr>
      <w:r>
        <w:t>The Yerevan Sustainable Urban Transport and Electric Mobility Project is being prepared with support from the Asian Development Bank (ADB) through the Cities Development Initiative for Asia (CDIA). The project focuses on improving urban mobility through the introduction of bus priority corridors totalling 3</w:t>
      </w:r>
      <w:r w:rsidR="00DF29E4">
        <w:t>0</w:t>
      </w:r>
      <w:r>
        <w:t xml:space="preserve"> kilometres, upgrading two trolleybus depots for 249 battery-electric buses, and implementing complementary traffic and parking management measures.</w:t>
      </w:r>
    </w:p>
    <w:p w14:paraId="7D3631BC" w14:textId="29F18217" w:rsidR="00954339" w:rsidRDefault="00954339" w:rsidP="00954339">
      <w:pPr>
        <w:spacing w:after="200" w:line="276" w:lineRule="auto"/>
      </w:pPr>
      <w:r>
        <w:t>The bus priority corridors are: Corridor 1 (11.66 km) starts near Bagratunyats (south) and runs northeast to Kentron; Corridor 2 (19.19 km) starts at Nor Nork (east) and runs west to Davtashen. The conceptual designs involve the reallocation of street space, including dedicated bus lanes, improved pedestrian and non-motorised transport facilities, upgraded intersections, and public-realm improvements.</w:t>
      </w:r>
    </w:p>
    <w:p w14:paraId="5C645638" w14:textId="77777777" w:rsidR="00F56DF5" w:rsidRPr="00F56DF5" w:rsidRDefault="00F56DF5" w:rsidP="00F56DF5">
      <w:pPr>
        <w:pStyle w:val="BodyText"/>
      </w:pPr>
    </w:p>
    <w:p w14:paraId="104C84E1" w14:textId="77777777" w:rsidR="001D28F2" w:rsidRPr="00D25840" w:rsidRDefault="00A41785" w:rsidP="00D25840">
      <w:pPr>
        <w:pStyle w:val="Heading1"/>
      </w:pPr>
      <w:bookmarkStart w:id="2" w:name="_Toc241677785"/>
      <w:r w:rsidRPr="00D25840">
        <w:t>Introduction</w:t>
      </w:r>
      <w:bookmarkEnd w:id="2"/>
    </w:p>
    <w:p w14:paraId="629259BE" w14:textId="77777777" w:rsidR="00954339" w:rsidRDefault="00954339" w:rsidP="00954339">
      <w:pPr>
        <w:pStyle w:val="Heading2"/>
        <w:spacing w:after="200"/>
        <w:jc w:val="both"/>
      </w:pPr>
      <w:bookmarkStart w:id="3" w:name="_Toc226457624"/>
      <w:bookmarkStart w:id="4" w:name="_Toc241677786"/>
      <w:r>
        <w:t>Purpose and Scope</w:t>
      </w:r>
      <w:bookmarkEnd w:id="3"/>
      <w:bookmarkEnd w:id="4"/>
    </w:p>
    <w:p w14:paraId="2389BC18" w14:textId="3118824D" w:rsidR="00954339" w:rsidRDefault="00954339" w:rsidP="00954339">
      <w:pPr>
        <w:spacing w:after="200" w:line="276" w:lineRule="auto"/>
      </w:pPr>
      <w:bookmarkStart w:id="5" w:name="_Toc215247943"/>
      <w:r>
        <w:t>This report constitutes the parking component of the Traffic and Parking Surveys and Analysis Report (Output 8). It documents the parking supply surveys conducted along and adjacent to the bus priority corridors, presents the findings of the desk-based inventory and  assesses the impacts of the conceptual corridor designs on parking.</w:t>
      </w:r>
    </w:p>
    <w:p w14:paraId="7601B809" w14:textId="77777777" w:rsidR="00954339" w:rsidRDefault="00954339" w:rsidP="00954339">
      <w:pPr>
        <w:spacing w:after="200" w:line="276" w:lineRule="auto"/>
      </w:pPr>
      <w:r>
        <w:t>The report should be read in conjunction with the standalone Parking Analysis Report</w:t>
      </w:r>
      <w:r w:rsidR="00F56DF5">
        <w:t xml:space="preserve"> (Output 10)</w:t>
      </w:r>
      <w:r>
        <w:t>, which provides current context for parking management in Yerevan and provides potential mitigation measures for the displacement of parking places along the corridors.</w:t>
      </w:r>
    </w:p>
    <w:p w14:paraId="3AFE30E0" w14:textId="77777777" w:rsidR="007E551E" w:rsidRDefault="00D52850">
      <w:pPr>
        <w:spacing w:after="200" w:line="276" w:lineRule="auto"/>
      </w:pPr>
      <w:r w:rsidRPr="00F56DF5">
        <w:t>This revision incorporates the results of a targeted field occupancy survey carried out after the desk-based inventory, on six representative areas. The deliverable therefore now presents both supply-side evidence (the inventory) and measured demand-side evidence (occupancy, duration, turnover and locally-measured displacement).</w:t>
      </w:r>
    </w:p>
    <w:p w14:paraId="44A5C1BD" w14:textId="77777777" w:rsidR="00954339" w:rsidRDefault="00954339" w:rsidP="00954339">
      <w:pPr>
        <w:pStyle w:val="Heading2"/>
        <w:spacing w:after="200"/>
        <w:jc w:val="both"/>
      </w:pPr>
      <w:bookmarkStart w:id="6" w:name="_Toc226457625"/>
      <w:bookmarkStart w:id="7" w:name="_Toc241677787"/>
      <w:r>
        <w:t>Relationship to the Terms of Reference</w:t>
      </w:r>
      <w:bookmarkEnd w:id="6"/>
      <w:bookmarkEnd w:id="7"/>
    </w:p>
    <w:bookmarkEnd w:id="5"/>
    <w:p w14:paraId="26064AA0" w14:textId="77777777" w:rsidR="00954339" w:rsidRDefault="00954339" w:rsidP="00954339">
      <w:pPr>
        <w:spacing w:after="200" w:line="276" w:lineRule="auto"/>
      </w:pPr>
      <w:r>
        <w:t>The ToR (Task 3, paragraphs 59–63) requires the Consultant to conduct a Parking Supply Survey documenting all on-street parking spaces and curb regulations along the bus priority corridors and for approximately 100 metres on every cross street, as well as all off-street parking spaces within a 100-metre radius of the corridors. The ToR further requires a Parking Occupancy Survey recording the number of parked vehicles at each hour, classified by vehicle type, to estimate turnover rates.</w:t>
      </w:r>
    </w:p>
    <w:p w14:paraId="5A69A33B" w14:textId="77777777" w:rsidR="00954339" w:rsidRDefault="00954339" w:rsidP="00954339">
      <w:pPr>
        <w:spacing w:after="200" w:line="276" w:lineRule="auto"/>
      </w:pPr>
      <w:r>
        <w:t>Following technical review and stakeholder discussions, the survey methodology was refined to prioritise a comprehensive desk-based parking supply inventory, supplemented by targeted demand analysis using municipal ANPR data where available. The justification for this methodological adjustment has been formally communicated to ADB and the PIU, and is summarised in Chapter 3 of this report.</w:t>
      </w:r>
    </w:p>
    <w:p w14:paraId="21A7F6BC" w14:textId="77777777" w:rsidR="007E551E" w:rsidRDefault="00D52850">
      <w:pPr>
        <w:spacing w:after="200" w:line="276" w:lineRule="auto"/>
      </w:pPr>
      <w:r w:rsidRPr="00F56DF5">
        <w:t>The occupancy and duration component of the ToR</w:t>
      </w:r>
      <w:r w:rsidR="00F56DF5" w:rsidRPr="00F56DF5">
        <w:t xml:space="preserve">, </w:t>
      </w:r>
      <w:r w:rsidRPr="00F56DF5">
        <w:t>initially descoped on proportionality grounds, has subsequently been satisfied in representative form through this targeted field survey. The deliverable therefore meets the intent of the ToR rather than departing from it.</w:t>
      </w:r>
    </w:p>
    <w:p w14:paraId="43B15E24" w14:textId="77777777" w:rsidR="00944A25" w:rsidRDefault="00944A25" w:rsidP="00954339">
      <w:pPr>
        <w:spacing w:after="200" w:line="276" w:lineRule="auto"/>
      </w:pPr>
    </w:p>
    <w:p w14:paraId="06756EBD" w14:textId="77777777" w:rsidR="00954339" w:rsidRDefault="00954339" w:rsidP="00954339">
      <w:pPr>
        <w:pStyle w:val="Heading1"/>
        <w:jc w:val="both"/>
      </w:pPr>
      <w:bookmarkStart w:id="8" w:name="_Toc241677788"/>
      <w:bookmarkStart w:id="9" w:name="_Toc225862588"/>
      <w:bookmarkStart w:id="10" w:name="_Ref212460037"/>
      <w:bookmarkStart w:id="11" w:name="_Hlk216444370"/>
      <w:bookmarkEnd w:id="0"/>
      <w:r>
        <w:lastRenderedPageBreak/>
        <w:t>Survey Methodology</w:t>
      </w:r>
      <w:bookmarkEnd w:id="8"/>
    </w:p>
    <w:p w14:paraId="6225EC19" w14:textId="77777777" w:rsidR="00954339" w:rsidRDefault="00954339" w:rsidP="00954339">
      <w:pPr>
        <w:pStyle w:val="Heading2"/>
        <w:spacing w:after="200"/>
        <w:jc w:val="both"/>
      </w:pPr>
      <w:bookmarkStart w:id="12" w:name="_Toc226457627"/>
      <w:bookmarkStart w:id="13" w:name="_Toc241677789"/>
      <w:bookmarkStart w:id="14" w:name="_Ref216429512"/>
      <w:bookmarkEnd w:id="9"/>
      <w:bookmarkEnd w:id="10"/>
      <w:bookmarkEnd w:id="11"/>
      <w:r>
        <w:t>Evolution of the Survey Approach</w:t>
      </w:r>
      <w:bookmarkEnd w:id="12"/>
      <w:bookmarkEnd w:id="13"/>
    </w:p>
    <w:p w14:paraId="63DF7810" w14:textId="77777777" w:rsidR="00954339" w:rsidRDefault="00954339" w:rsidP="00954339">
      <w:pPr>
        <w:spacing w:after="200" w:line="276" w:lineRule="auto"/>
      </w:pPr>
      <w:r>
        <w:t>The initial survey methodology envisaged a full-scale, corridor-wide field survey to document parking supply and occupancy patterns, including 17-hour observation windows, manual licence plate recording, and systematic logging of illegal parking. Following multiple rounds of technical discussions, iterative revisions of the methodology paper, and detailed review of implementation requirements, it became evident that such a comprehensive field operation would be both resource-intensive and disproportionate to the analytical needs of the assignment.</w:t>
      </w:r>
    </w:p>
    <w:p w14:paraId="0F0DD6C1" w14:textId="77777777" w:rsidR="00954339" w:rsidRDefault="00954339" w:rsidP="00954339">
      <w:pPr>
        <w:spacing w:after="200" w:line="276" w:lineRule="auto"/>
      </w:pPr>
      <w:r>
        <w:t>The primary purpose of this project is to support the design and implementation of bus priority infrastructure, which will significantly alter or in many cases fully remove existing on-street parking along the corridors. Under such conditions, detailed temporal parking characteristics (hourly occupancy profiles, turnover rates, duration patterns) have limited relevance, as the baseline parking situation will not be retained. The key planning challenge is not to optimise existing parking performance, but to understand the spatial distribution of parking supply and assess how displaced demand can be accommodated.</w:t>
      </w:r>
    </w:p>
    <w:p w14:paraId="20F474E5" w14:textId="488CBE5C" w:rsidR="007E551E" w:rsidRDefault="00D52850">
      <w:pPr>
        <w:spacing w:after="200" w:line="276" w:lineRule="auto"/>
      </w:pPr>
      <w:r w:rsidRPr="00F56DF5">
        <w:t xml:space="preserve">This position was subsequently revised. Rather than forgo occupancy evidence entirely, a proportionate field occupancy survey </w:t>
      </w:r>
      <w:r w:rsidR="00A37B07">
        <w:t>-</w:t>
      </w:r>
      <w:r w:rsidRPr="00F56DF5">
        <w:t xml:space="preserve"> six representative areas rather than the full 34 km </w:t>
      </w:r>
      <w:r w:rsidR="00A37B07">
        <w:t>-</w:t>
      </w:r>
      <w:r w:rsidRPr="00F56DF5">
        <w:t xml:space="preserve"> was conducted in late May and early June 2026, restoring the occupancy, duration and turnover evidence that the corridor design and the displacement assessment require. The areas were surveyed on four separate ordinary working days (Komitas, Friday 29 May; Shiraz/Hasratyan, Monday 1 June; Garegin Nzhdeh and Gai Avenue, Tuesday 2 June; Kentron and Malatia-Sebastia, Wednesday 3 June), with no weekend or public holiday; because the areas were spread across separate days rather than surveyed simultaneously, a one-off disruption would show as a localised outlier, whereas the behavioural patterns repeat across all six.</w:t>
      </w:r>
    </w:p>
    <w:p w14:paraId="5D35334E" w14:textId="77777777" w:rsidR="00954339" w:rsidRDefault="00954339" w:rsidP="00954339">
      <w:pPr>
        <w:pStyle w:val="Heading2"/>
        <w:spacing w:after="200"/>
        <w:jc w:val="both"/>
      </w:pPr>
      <w:bookmarkStart w:id="15" w:name="_Toc226457628"/>
      <w:bookmarkStart w:id="16" w:name="_Toc241677790"/>
      <w:r>
        <w:t>Adopted Methodology: Desk-Based Supply Inventory</w:t>
      </w:r>
      <w:bookmarkEnd w:id="15"/>
      <w:bookmarkEnd w:id="16"/>
    </w:p>
    <w:p w14:paraId="5CFE276D" w14:textId="77777777" w:rsidR="00954339" w:rsidRDefault="00954339" w:rsidP="00954339">
      <w:pPr>
        <w:spacing w:after="200" w:line="276" w:lineRule="auto"/>
      </w:pPr>
      <w:bookmarkStart w:id="17" w:name="_Toc212561584"/>
      <w:bookmarkStart w:id="18" w:name="_Toc212566353"/>
      <w:bookmarkStart w:id="19" w:name="_Toc212635278"/>
      <w:bookmarkStart w:id="20" w:name="_Toc212645285"/>
      <w:bookmarkStart w:id="21" w:name="_Toc213429862"/>
      <w:bookmarkEnd w:id="14"/>
      <w:bookmarkEnd w:id="17"/>
      <w:bookmarkEnd w:id="18"/>
      <w:bookmarkEnd w:id="19"/>
      <w:bookmarkEnd w:id="20"/>
      <w:bookmarkEnd w:id="21"/>
      <w:r>
        <w:t>The project team adopted a supply-led and spatially targeted analytical framework comprising three components:</w:t>
      </w:r>
    </w:p>
    <w:p w14:paraId="1D3B769D" w14:textId="77777777" w:rsidR="00954339" w:rsidRDefault="00954339" w:rsidP="00954339">
      <w:pPr>
        <w:spacing w:after="200" w:line="276" w:lineRule="auto"/>
      </w:pPr>
      <w:r>
        <w:rPr>
          <w:b/>
          <w:bCs/>
        </w:rPr>
        <w:t xml:space="preserve">Component 1: Desk-Based Parking Supply Inventory. </w:t>
      </w:r>
      <w:r>
        <w:t xml:space="preserve">A comprehensive spatial inventory of all on-street and off-street parking along and adjacent to corridors, developed using high-resolution digital tools including 360-degree street videos collected during project field missions (accessible at yerevan.omni7.app), recent Google Earth satellite imagery, and Yandex Maps street-level views. Two local surveyors were deployed remotely to systematically map and geo-reference every parking segment along the corridors and within the 100-metre cross-street influence area. </w:t>
      </w:r>
    </w:p>
    <w:p w14:paraId="0D421BBC" w14:textId="16932BA0" w:rsidR="007E551E" w:rsidRDefault="00D52850">
      <w:pPr>
        <w:spacing w:after="200" w:line="276" w:lineRule="auto"/>
      </w:pPr>
      <w:r w:rsidRPr="00F56DF5">
        <w:rPr>
          <w:b/>
          <w:bCs/>
        </w:rPr>
        <w:t>Component 2: Field Occupancy Survey (targeted).</w:t>
      </w:r>
      <w:r>
        <w:rPr>
          <w:color w:val="C00000"/>
        </w:rPr>
        <w:t xml:space="preserve"> </w:t>
      </w:r>
      <w:r w:rsidRPr="00F56DF5">
        <w:t xml:space="preserve">Hourly licence-plate sweeps from 07:00 to 24:00 across the six representative areas, recording for every parked vehicle the time, zone, plate, vehicle type, kerb location, parking method and legality. This provides the demand-side evidence </w:t>
      </w:r>
      <w:r w:rsidR="00A37B07">
        <w:t>-</w:t>
      </w:r>
      <w:r w:rsidRPr="00F56DF5">
        <w:t xml:space="preserve"> occupancy, duration and turnover </w:t>
      </w:r>
      <w:r w:rsidR="00A37B07">
        <w:t>-</w:t>
      </w:r>
      <w:r w:rsidRPr="00F56DF5">
        <w:t xml:space="preserve"> directly. (The municipal ANPR system maintained by Parking City Service CJSC remains available to the city for ongoing monitoring, but is not relied upon for the demand analysis in this report.)</w:t>
      </w:r>
    </w:p>
    <w:p w14:paraId="3C2EC5B4" w14:textId="77777777" w:rsidR="00954339" w:rsidRDefault="00954339" w:rsidP="00954339">
      <w:pPr>
        <w:spacing w:after="200" w:line="276" w:lineRule="auto"/>
      </w:pPr>
      <w:commentRangeStart w:id="22"/>
      <w:commentRangeStart w:id="23"/>
      <w:r>
        <w:rPr>
          <w:b/>
          <w:bCs/>
        </w:rPr>
        <w:t xml:space="preserve">Component 3: Targeted Field Verification. </w:t>
      </w:r>
      <w:r w:rsidRPr="00220419">
        <w:t xml:space="preserve">Quality assurance included a random cross-check of approximately 15% of the total surveyed parking spaces, with consultant staff independently verifying </w:t>
      </w:r>
      <w:r>
        <w:t xml:space="preserve">results </w:t>
      </w:r>
      <w:r w:rsidRPr="00220419">
        <w:t>against the video footage collected during the survey campaign. In addition, local staff conducted several on-the-spot field visits to selected locations to validate desk-based findings against real-time conditions on the ground.</w:t>
      </w:r>
      <w:commentRangeEnd w:id="22"/>
      <w:r>
        <w:rPr>
          <w:rStyle w:val="CommentReference"/>
          <w:sz w:val="22"/>
          <w:szCs w:val="22"/>
        </w:rPr>
        <w:commentReference w:id="22"/>
      </w:r>
      <w:commentRangeEnd w:id="23"/>
      <w:r w:rsidR="00717DEF">
        <w:rPr>
          <w:rStyle w:val="CommentReference"/>
          <w:sz w:val="22"/>
          <w:szCs w:val="22"/>
        </w:rPr>
        <w:commentReference w:id="23"/>
      </w:r>
    </w:p>
    <w:p w14:paraId="69634C07" w14:textId="77777777" w:rsidR="00954339" w:rsidRPr="00220419" w:rsidRDefault="00954339" w:rsidP="00954339">
      <w:pPr>
        <w:pStyle w:val="Heading2"/>
        <w:spacing w:after="200"/>
        <w:jc w:val="both"/>
        <w:rPr>
          <w:rFonts w:ascii="Sylfaen" w:hAnsi="Sylfaen"/>
          <w:lang w:val="ka-GE"/>
        </w:rPr>
      </w:pPr>
      <w:bookmarkStart w:id="24" w:name="_Toc226457629"/>
      <w:bookmarkStart w:id="25" w:name="_Toc241677791"/>
      <w:r>
        <w:lastRenderedPageBreak/>
        <w:t>Survey Instructions and Quality Control</w:t>
      </w:r>
      <w:bookmarkEnd w:id="24"/>
      <w:bookmarkEnd w:id="25"/>
    </w:p>
    <w:p w14:paraId="216886E1" w14:textId="77777777" w:rsidR="00954339" w:rsidRDefault="00954339" w:rsidP="00954339">
      <w:pPr>
        <w:spacing w:after="200" w:line="276" w:lineRule="auto"/>
      </w:pPr>
      <w:r>
        <w:t>Detailed survey instructions were prepared and distributed to the two local surveyors. The instructions specified the following protocols:</w:t>
      </w:r>
    </w:p>
    <w:p w14:paraId="420B3384" w14:textId="77777777" w:rsidR="00954339" w:rsidRDefault="00954339" w:rsidP="00954339">
      <w:pPr>
        <w:spacing w:after="200" w:line="276" w:lineRule="auto"/>
      </w:pPr>
      <w:r>
        <w:rPr>
          <w:b/>
          <w:bCs/>
        </w:rPr>
        <w:t xml:space="preserve">On-street parking (linear data): </w:t>
      </w:r>
      <w:r>
        <w:t>Surveyors created georeferenced paths in Google Earth for each parking segment. For parallel parking, capacity was calculated using the formula: Spaces = Length / 7.5 metres. For perpendicular (90°) and echelon (45°) parking, actual visible spots or parked cars were counted. Each segment was attributed with: number of spaces, parking angle (parallel/90/45), presence of signage (Yes/No), presence of marking (Yes/No), and location type (on-street/pocket/set-back).</w:t>
      </w:r>
    </w:p>
    <w:p w14:paraId="42C41742" w14:textId="77777777" w:rsidR="00954339" w:rsidRDefault="00954339" w:rsidP="00954339">
      <w:pPr>
        <w:spacing w:after="200" w:line="276" w:lineRule="auto"/>
      </w:pPr>
      <w:r>
        <w:rPr>
          <w:b/>
          <w:bCs/>
        </w:rPr>
        <w:t xml:space="preserve">Regulatory classification: </w:t>
      </w:r>
      <w:r>
        <w:t>Segments were colour-coded according to parking regulation status: Red for Zone A (paid), Blue for Zone B (paid), Yellow for no-parking/illegal zones (where vehicles park despite prohibition), and White for free parking. Segments were named using a standardised coding convention (e.g., Gai001, Gai002 for sequential legal segments on Gai Street).</w:t>
      </w:r>
    </w:p>
    <w:p w14:paraId="77BD23AD" w14:textId="77777777" w:rsidR="00954339" w:rsidRDefault="00954339" w:rsidP="00954339">
      <w:pPr>
        <w:spacing w:after="200" w:line="276" w:lineRule="auto"/>
      </w:pPr>
      <w:r>
        <w:rPr>
          <w:b/>
          <w:bCs/>
        </w:rPr>
        <w:t xml:space="preserve">Off-street parking (polygon data): </w:t>
      </w:r>
      <w:r>
        <w:t>Off-street facilities were mapped using polygon tools in Google Earth, with capacity estimated using the formula: Spaces = Total Area (sqm) / 30. Only publicly accessible parking was recorded; private fenced lots such as those for “employees only” were excluded.</w:t>
      </w:r>
    </w:p>
    <w:p w14:paraId="2E0EA8D9" w14:textId="77777777" w:rsidR="00954339" w:rsidRDefault="00954339" w:rsidP="00954339">
      <w:pPr>
        <w:pStyle w:val="Heading2"/>
        <w:spacing w:after="200"/>
        <w:jc w:val="both"/>
      </w:pPr>
      <w:bookmarkStart w:id="26" w:name="_Toc226457630"/>
      <w:bookmarkStart w:id="27" w:name="_Toc241677792"/>
      <w:r>
        <w:t>Data Sources</w:t>
      </w:r>
      <w:bookmarkEnd w:id="26"/>
      <w:bookmarkEnd w:id="27"/>
    </w:p>
    <w:p w14:paraId="03705032" w14:textId="77777777" w:rsidR="00954339" w:rsidRDefault="00954339" w:rsidP="00954339">
      <w:pPr>
        <w:pStyle w:val="ListParagraph"/>
        <w:numPr>
          <w:ilvl w:val="0"/>
          <w:numId w:val="40"/>
        </w:numPr>
        <w:spacing w:after="80"/>
        <w:contextualSpacing w:val="0"/>
      </w:pPr>
      <w:r>
        <w:t>360-degree street video footage from project field missions (yerevan.omni7.app)</w:t>
      </w:r>
    </w:p>
    <w:p w14:paraId="06C14CF5" w14:textId="77777777" w:rsidR="00954339" w:rsidRDefault="00954339" w:rsidP="00954339">
      <w:pPr>
        <w:pStyle w:val="ListParagraph"/>
        <w:numPr>
          <w:ilvl w:val="0"/>
          <w:numId w:val="40"/>
        </w:numPr>
        <w:spacing w:after="80"/>
        <w:contextualSpacing w:val="0"/>
      </w:pPr>
      <w:r>
        <w:t>Google Earth satellite imagery and the project GIS layer (shared KML project file)</w:t>
      </w:r>
    </w:p>
    <w:p w14:paraId="40B20EB9" w14:textId="77777777" w:rsidR="00954339" w:rsidRDefault="00954339" w:rsidP="00954339">
      <w:pPr>
        <w:pStyle w:val="ListParagraph"/>
        <w:numPr>
          <w:ilvl w:val="0"/>
          <w:numId w:val="40"/>
        </w:numPr>
        <w:spacing w:after="80"/>
        <w:contextualSpacing w:val="0"/>
      </w:pPr>
      <w:r>
        <w:t>Yandex Maps street-level imagery for verification of parking conditions, signage, and road markings</w:t>
      </w:r>
    </w:p>
    <w:p w14:paraId="09FBC113" w14:textId="77777777" w:rsidR="00D92DB3" w:rsidRDefault="00D92DB3" w:rsidP="00954339">
      <w:pPr>
        <w:pStyle w:val="ListParagraph"/>
        <w:numPr>
          <w:ilvl w:val="0"/>
          <w:numId w:val="40"/>
        </w:numPr>
        <w:spacing w:after="80"/>
        <w:contextualSpacing w:val="0"/>
      </w:pPr>
    </w:p>
    <w:p w14:paraId="09EBA022" w14:textId="77777777" w:rsidR="00F56DF5" w:rsidRDefault="00F56DF5" w:rsidP="00F56DF5">
      <w:pPr>
        <w:spacing w:after="80"/>
      </w:pPr>
    </w:p>
    <w:p w14:paraId="52A52BE0" w14:textId="77777777" w:rsidR="00FE6452" w:rsidRDefault="00954339" w:rsidP="00954339">
      <w:pPr>
        <w:pStyle w:val="Heading1"/>
      </w:pPr>
      <w:bookmarkStart w:id="28" w:name="_Toc241677793"/>
      <w:commentRangeStart w:id="29"/>
      <w:commentRangeStart w:id="30"/>
      <w:r>
        <w:t>Parking Supply Inventory Results</w:t>
      </w:r>
      <w:bookmarkEnd w:id="28"/>
      <w:r>
        <w:t xml:space="preserve"> </w:t>
      </w:r>
      <w:commentRangeEnd w:id="29"/>
      <w:r w:rsidR="001F65E9">
        <w:rPr>
          <w:rStyle w:val="CommentReference"/>
          <w:sz w:val="32"/>
          <w:szCs w:val="36"/>
        </w:rPr>
        <w:commentReference w:id="29"/>
      </w:r>
      <w:commentRangeEnd w:id="30"/>
      <w:r>
        <w:rPr>
          <w:rStyle w:val="CommentReference"/>
          <w:sz w:val="32"/>
          <w:szCs w:val="36"/>
        </w:rPr>
        <w:commentReference w:id="30"/>
      </w:r>
    </w:p>
    <w:p w14:paraId="25910785" w14:textId="77777777" w:rsidR="00954339" w:rsidRDefault="00954339" w:rsidP="00954339">
      <w:pPr>
        <w:pStyle w:val="BodyText"/>
      </w:pPr>
    </w:p>
    <w:p w14:paraId="47DA364F" w14:textId="35D038A0" w:rsidR="00954339" w:rsidRDefault="00954339" w:rsidP="00954339">
      <w:pPr>
        <w:spacing w:after="200" w:line="276" w:lineRule="auto"/>
      </w:pPr>
      <w:r>
        <w:t xml:space="preserve">The complete results of the desk-based parking supply inventory are presented on the interactive web platform at </w:t>
      </w:r>
      <w:hyperlink r:id="rId20" w:history="1">
        <w:r w:rsidRPr="00220419">
          <w:rPr>
            <w:rStyle w:val="Hyperlink"/>
          </w:rPr>
          <w:t>https://yerevan-parking.vercel.app</w:t>
        </w:r>
      </w:hyperlink>
      <w:r>
        <w:t xml:space="preserve"> and are derived from the GeoJSON dataset containing geo-referenced features. The key summary findings are presented below.</w:t>
      </w:r>
    </w:p>
    <w:p w14:paraId="196248FF" w14:textId="77777777" w:rsidR="00954339" w:rsidRDefault="00954339" w:rsidP="00954339">
      <w:pPr>
        <w:pStyle w:val="Heading2"/>
        <w:spacing w:after="200"/>
        <w:jc w:val="both"/>
      </w:pPr>
      <w:bookmarkStart w:id="31" w:name="_Toc226457636"/>
      <w:bookmarkStart w:id="32" w:name="_Toc241677794"/>
      <w:r>
        <w:t>Aggregate Supply Summary</w:t>
      </w:r>
      <w:bookmarkEnd w:id="31"/>
      <w:bookmarkEnd w:id="32"/>
    </w:p>
    <w:p w14:paraId="6A971F5F" w14:textId="0F5BA378" w:rsidR="00954339" w:rsidRPr="00A37B07" w:rsidRDefault="00954339" w:rsidP="00954339">
      <w:pPr>
        <w:spacing w:after="200" w:line="276" w:lineRule="auto"/>
      </w:pPr>
      <w:r w:rsidRPr="00A37B07">
        <w:rPr>
          <w:b/>
        </w:rPr>
        <w:t xml:space="preserve">The survey documented a total of </w:t>
      </w:r>
      <w:r w:rsidRPr="00A37B07">
        <w:rPr>
          <w:b/>
          <w:color w:val="C00000"/>
        </w:rPr>
        <w:t>14,587</w:t>
      </w:r>
      <w:r w:rsidRPr="00A37B07">
        <w:rPr>
          <w:b/>
        </w:rPr>
        <w:t xml:space="preserve"> parking spaces across Corridors 1 and 2 and their 100-metre influence areas, comprising 7,825 on-street spaces and </w:t>
      </w:r>
      <w:r w:rsidRPr="00A37B07">
        <w:rPr>
          <w:b/>
          <w:color w:val="C00000"/>
        </w:rPr>
        <w:t>6,762</w:t>
      </w:r>
      <w:r w:rsidRPr="00A37B07">
        <w:rPr>
          <w:b/>
        </w:rPr>
        <w:t xml:space="preserve"> off-street spaces. </w:t>
      </w:r>
    </w:p>
    <w:p w14:paraId="02F1B20F" w14:textId="77777777" w:rsidR="00954339" w:rsidRDefault="00954339" w:rsidP="00954339">
      <w:pPr>
        <w:pStyle w:val="BodyText"/>
      </w:pPr>
    </w:p>
    <w:p w14:paraId="0D48ABB0" w14:textId="5090E2D5" w:rsidR="00F64D83" w:rsidRPr="00A37B07" w:rsidRDefault="00F64D83" w:rsidP="00F64D83">
      <w:pPr>
        <w:pStyle w:val="Caption"/>
        <w:keepNext/>
      </w:pPr>
      <w:bookmarkStart w:id="33" w:name="_Toc241677773"/>
      <w:r w:rsidRPr="00A37B07">
        <w:t xml:space="preserve">Table </w:t>
      </w:r>
      <w:r w:rsidRPr="00A37B07">
        <w:fldChar w:fldCharType="begin"/>
      </w:r>
      <w:r w:rsidRPr="00A37B07">
        <w:instrText xml:space="preserve"> SEQ Table \* ARABIC </w:instrText>
      </w:r>
      <w:r w:rsidRPr="00A37B07">
        <w:fldChar w:fldCharType="separate"/>
      </w:r>
      <w:r w:rsidR="00F973C3">
        <w:rPr>
          <w:noProof/>
        </w:rPr>
        <w:t>1</w:t>
      </w:r>
      <w:r w:rsidRPr="00A37B07">
        <w:fldChar w:fldCharType="end"/>
      </w:r>
      <w:r w:rsidRPr="00A37B07">
        <w:t xml:space="preserve"> - # of Parking Spaces</w:t>
      </w:r>
      <w:bookmarkEnd w:id="33"/>
    </w:p>
    <w:tbl>
      <w:tblPr>
        <w:tblW w:w="72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68"/>
        <w:gridCol w:w="1701"/>
        <w:gridCol w:w="1560"/>
      </w:tblGrid>
      <w:tr w:rsidR="00954339" w:rsidRPr="00A37B07" w14:paraId="045B0181"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7EF484C" w14:textId="77777777" w:rsidR="00954339" w:rsidRPr="00A37B07" w:rsidRDefault="00954339" w:rsidP="00F64D83">
            <w:pPr>
              <w:spacing w:after="0"/>
              <w:jc w:val="center"/>
              <w:rPr>
                <w:color w:val="FFFFFF" w:themeColor="background1"/>
              </w:rPr>
            </w:pPr>
            <w:r w:rsidRPr="00A37B07">
              <w:rPr>
                <w:b/>
                <w:color w:val="FFFFFF" w:themeColor="background1"/>
                <w:sz w:val="20"/>
              </w:rPr>
              <w:t>Parameter</w:t>
            </w:r>
          </w:p>
        </w:tc>
        <w:tc>
          <w:tcPr>
            <w:tcW w:w="156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1B54F68" w14:textId="77777777" w:rsidR="00954339" w:rsidRPr="00A37B07" w:rsidRDefault="00954339" w:rsidP="00F64D83">
            <w:pPr>
              <w:spacing w:after="0"/>
              <w:jc w:val="center"/>
              <w:rPr>
                <w:color w:val="FFFFFF" w:themeColor="background1"/>
              </w:rPr>
            </w:pPr>
            <w:r w:rsidRPr="00A37B07">
              <w:rPr>
                <w:b/>
                <w:color w:val="FFFFFF" w:themeColor="background1"/>
                <w:sz w:val="20"/>
              </w:rPr>
              <w:t>On-Street</w:t>
            </w:r>
          </w:p>
        </w:tc>
        <w:tc>
          <w:tcPr>
            <w:tcW w:w="170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3B44875" w14:textId="77777777" w:rsidR="00954339" w:rsidRPr="00A37B07" w:rsidRDefault="00954339" w:rsidP="00F64D83">
            <w:pPr>
              <w:spacing w:after="0"/>
              <w:jc w:val="center"/>
              <w:rPr>
                <w:color w:val="FFFFFF" w:themeColor="background1"/>
              </w:rPr>
            </w:pPr>
            <w:r w:rsidRPr="00A37B07">
              <w:rPr>
                <w:b/>
                <w:color w:val="FFFFFF" w:themeColor="background1"/>
                <w:sz w:val="20"/>
              </w:rPr>
              <w:t>Off-Street</w:t>
            </w:r>
          </w:p>
        </w:tc>
        <w:tc>
          <w:tcPr>
            <w:tcW w:w="15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64C9E20" w14:textId="77777777" w:rsidR="00954339" w:rsidRPr="00A37B07" w:rsidRDefault="00954339" w:rsidP="00F64D83">
            <w:pPr>
              <w:spacing w:after="0"/>
              <w:jc w:val="center"/>
              <w:rPr>
                <w:color w:val="FFFFFF" w:themeColor="background1"/>
              </w:rPr>
            </w:pPr>
            <w:r w:rsidRPr="00A37B07">
              <w:rPr>
                <w:b/>
                <w:color w:val="FFFFFF" w:themeColor="background1"/>
                <w:sz w:val="20"/>
              </w:rPr>
              <w:t>Total</w:t>
            </w:r>
          </w:p>
        </w:tc>
      </w:tr>
      <w:tr w:rsidR="00954339" w:rsidRPr="00A37B07" w14:paraId="26D2339E"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55571B" w14:textId="77777777" w:rsidR="00954339" w:rsidRPr="00A37B07" w:rsidRDefault="00954339" w:rsidP="00F64D83">
            <w:pPr>
              <w:spacing w:after="0"/>
              <w:rPr>
                <w:b/>
                <w:bCs/>
              </w:rPr>
            </w:pPr>
            <w:r w:rsidRPr="00A37B07">
              <w:rPr>
                <w:b/>
                <w:bCs/>
                <w:sz w:val="20"/>
              </w:rPr>
              <w:t>Total spaces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FB64DA" w14:textId="77777777" w:rsidR="00954339" w:rsidRPr="00A37B07" w:rsidRDefault="00954339" w:rsidP="00F64D83">
            <w:pPr>
              <w:spacing w:after="0"/>
              <w:jc w:val="center"/>
              <w:rPr>
                <w:b/>
                <w:bCs/>
              </w:rPr>
            </w:pPr>
            <w:r w:rsidRPr="00A37B07">
              <w:rPr>
                <w:b/>
                <w:bCs/>
                <w:sz w:val="20"/>
              </w:rPr>
              <w:t>7,825</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58C1F4" w14:textId="77777777" w:rsidR="00954339" w:rsidRPr="00A37B07" w:rsidRDefault="00954339" w:rsidP="00F64D83">
            <w:pPr>
              <w:spacing w:after="0"/>
              <w:jc w:val="center"/>
              <w:rPr>
                <w:b/>
                <w:bCs/>
              </w:rPr>
            </w:pPr>
            <w:r w:rsidRPr="00A37B07">
              <w:rPr>
                <w:b/>
                <w:bCs/>
                <w:color w:val="C00000"/>
                <w:sz w:val="20"/>
              </w:rPr>
              <w:t>6,762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15A7C6" w14:textId="77777777" w:rsidR="00954339" w:rsidRPr="00A37B07" w:rsidRDefault="00954339" w:rsidP="00F64D83">
            <w:pPr>
              <w:spacing w:after="0"/>
              <w:jc w:val="center"/>
              <w:rPr>
                <w:b/>
                <w:bCs/>
              </w:rPr>
            </w:pPr>
            <w:r w:rsidRPr="00A37B07">
              <w:rPr>
                <w:b/>
                <w:bCs/>
                <w:color w:val="C00000"/>
                <w:sz w:val="20"/>
              </w:rPr>
              <w:t>14,587</w:t>
            </w:r>
          </w:p>
        </w:tc>
      </w:tr>
      <w:tr w:rsidR="00954339" w:rsidRPr="00A37B07" w14:paraId="13D7B5D5"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130252" w14:textId="77777777" w:rsidR="00954339" w:rsidRPr="00A37B07" w:rsidRDefault="00954339" w:rsidP="00F64D83">
            <w:pPr>
              <w:spacing w:after="0"/>
            </w:pPr>
            <w:r w:rsidRPr="00A37B07">
              <w:rPr>
                <w:sz w:val="20"/>
              </w:rPr>
              <w:t>Corridor 1</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4D0066" w14:textId="77777777" w:rsidR="00954339" w:rsidRPr="00A37B07" w:rsidRDefault="00954339" w:rsidP="00F64D83">
            <w:pPr>
              <w:spacing w:after="0"/>
              <w:jc w:val="center"/>
            </w:pPr>
            <w:r w:rsidRPr="00A37B07">
              <w:rPr>
                <w:sz w:val="20"/>
              </w:rPr>
              <w:t>2,349</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4FF27" w14:textId="77777777" w:rsidR="00954339" w:rsidRPr="00A37B07" w:rsidRDefault="00954339" w:rsidP="00F64D83">
            <w:pPr>
              <w:spacing w:after="0"/>
              <w:jc w:val="center"/>
            </w:pPr>
            <w:r w:rsidRPr="00A37B07">
              <w:t>-</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8D5A8D" w14:textId="77777777" w:rsidR="00954339" w:rsidRPr="00A37B07" w:rsidRDefault="00954339" w:rsidP="00F64D83">
            <w:pPr>
              <w:spacing w:after="0"/>
              <w:jc w:val="center"/>
            </w:pPr>
          </w:p>
        </w:tc>
      </w:tr>
      <w:tr w:rsidR="00954339" w:rsidRPr="00A37B07" w14:paraId="66BE60BD"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7615A" w14:textId="77777777" w:rsidR="00954339" w:rsidRPr="00A37B07" w:rsidRDefault="00954339" w:rsidP="00F64D83">
            <w:pPr>
              <w:spacing w:after="0"/>
            </w:pPr>
            <w:r w:rsidRPr="00A37B07">
              <w:rPr>
                <w:sz w:val="20"/>
              </w:rPr>
              <w:t>Corridor 2</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EA3A4" w14:textId="77777777" w:rsidR="00954339" w:rsidRPr="00A37B07" w:rsidRDefault="00954339" w:rsidP="00F64D83">
            <w:pPr>
              <w:spacing w:after="0"/>
              <w:jc w:val="center"/>
            </w:pPr>
            <w:r w:rsidRPr="00A37B07">
              <w:rPr>
                <w:sz w:val="20"/>
              </w:rPr>
              <w:t>3,746</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8C4A4" w14:textId="77777777" w:rsidR="00954339" w:rsidRPr="00A37B07" w:rsidRDefault="00954339" w:rsidP="00F64D83">
            <w:pPr>
              <w:spacing w:after="0"/>
              <w:jc w:val="center"/>
            </w:pP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C7702" w14:textId="77777777" w:rsidR="00954339" w:rsidRPr="00A37B07" w:rsidRDefault="00954339" w:rsidP="00F64D83">
            <w:pPr>
              <w:spacing w:after="0"/>
              <w:jc w:val="center"/>
            </w:pPr>
          </w:p>
        </w:tc>
      </w:tr>
      <w:tr w:rsidR="00954339" w:rsidRPr="00A37B07" w14:paraId="506EC424"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922AC5" w14:textId="77777777" w:rsidR="00954339" w:rsidRPr="00A37B07" w:rsidRDefault="00954339" w:rsidP="00F64D83">
            <w:pPr>
              <w:spacing w:after="0"/>
              <w:rPr>
                <w:sz w:val="20"/>
                <w:szCs w:val="20"/>
              </w:rPr>
            </w:pPr>
            <w:r w:rsidRPr="00A37B07">
              <w:rPr>
                <w:sz w:val="20"/>
              </w:rPr>
              <w:t>Cross-streets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7FA7EC" w14:textId="77777777" w:rsidR="00954339" w:rsidRPr="00A37B07" w:rsidRDefault="00954339" w:rsidP="00F64D83">
            <w:pPr>
              <w:spacing w:after="0"/>
              <w:jc w:val="center"/>
              <w:rPr>
                <w:sz w:val="20"/>
                <w:szCs w:val="20"/>
              </w:rPr>
            </w:pPr>
            <w:r w:rsidRPr="00A37B07">
              <w:rPr>
                <w:sz w:val="20"/>
              </w:rPr>
              <w:t>1,730</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59F934" w14:textId="77777777" w:rsidR="00954339" w:rsidRPr="00A37B07" w:rsidRDefault="00954339" w:rsidP="00F64D83">
            <w:pPr>
              <w:spacing w:after="0"/>
              <w:jc w:val="center"/>
              <w:rPr>
                <w:sz w:val="20"/>
                <w:szCs w:val="20"/>
              </w:rPr>
            </w:pP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BA0C17" w14:textId="77777777" w:rsidR="00954339" w:rsidRPr="00A37B07" w:rsidRDefault="00954339" w:rsidP="00F64D83">
            <w:pPr>
              <w:spacing w:after="0"/>
              <w:jc w:val="center"/>
              <w:rPr>
                <w:sz w:val="20"/>
                <w:szCs w:val="20"/>
              </w:rPr>
            </w:pPr>
            <w:r w:rsidRPr="00A37B07">
              <w:t>1,730</w:t>
            </w:r>
          </w:p>
        </w:tc>
      </w:tr>
      <w:tr w:rsidR="00954339" w:rsidRPr="00A37B07" w14:paraId="184DDF66"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78799" w14:textId="77777777" w:rsidR="00954339" w:rsidRPr="00A37B07" w:rsidRDefault="00954339" w:rsidP="00F64D83">
            <w:pPr>
              <w:spacing w:after="0"/>
            </w:pPr>
            <w:r w:rsidRPr="00A37B07">
              <w:rPr>
                <w:sz w:val="20"/>
              </w:rPr>
              <w:t>Yards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C9CF59" w14:textId="77777777" w:rsidR="00954339" w:rsidRPr="00A37B07" w:rsidRDefault="00954339" w:rsidP="00F64D83">
            <w:pPr>
              <w:spacing w:after="0"/>
              <w:jc w:val="center"/>
            </w:pP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247036" w14:textId="77777777" w:rsidR="00954339" w:rsidRPr="00A37B07" w:rsidRDefault="00954339" w:rsidP="00F64D83">
            <w:pPr>
              <w:spacing w:after="0"/>
              <w:jc w:val="center"/>
            </w:pPr>
            <w:r w:rsidRPr="00A37B07">
              <w:rPr>
                <w:color w:val="C00000"/>
              </w:rPr>
              <w:t>6,762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18A27" w14:textId="77777777" w:rsidR="00954339" w:rsidRPr="00A37B07" w:rsidRDefault="00954339" w:rsidP="00F64D83">
            <w:pPr>
              <w:spacing w:after="0"/>
              <w:jc w:val="center"/>
            </w:pPr>
            <w:r w:rsidRPr="00A37B07">
              <w:rPr>
                <w:color w:val="C00000"/>
                <w:sz w:val="20"/>
              </w:rPr>
              <w:t>6,762</w:t>
            </w:r>
          </w:p>
        </w:tc>
      </w:tr>
    </w:tbl>
    <w:p w14:paraId="47AEB340" w14:textId="77777777" w:rsidR="00954339" w:rsidRDefault="00954339" w:rsidP="00954339">
      <w:pPr>
        <w:pStyle w:val="BodyText"/>
      </w:pPr>
    </w:p>
    <w:p w14:paraId="141F7DDD" w14:textId="77777777" w:rsidR="00954339" w:rsidRPr="004B1442" w:rsidRDefault="00954339" w:rsidP="00954339">
      <w:pPr>
        <w:rPr>
          <w:b/>
          <w:bCs/>
          <w:i/>
          <w:iCs/>
        </w:rPr>
      </w:pPr>
      <w:r>
        <w:rPr>
          <w:b/>
          <w:bCs/>
          <w:i/>
          <w:iCs/>
        </w:rPr>
        <w:lastRenderedPageBreak/>
        <w:t>*</w:t>
      </w:r>
      <w:r w:rsidRPr="004B1442">
        <w:rPr>
          <w:b/>
          <w:bCs/>
          <w:i/>
          <w:iCs/>
        </w:rPr>
        <w:t>Below sub-chapters provide information about parking spaces strictly on the corridor space without accounting for the 100-m “buffer” territory.</w:t>
      </w:r>
      <w:r>
        <w:rPr>
          <w:b/>
          <w:bCs/>
          <w:i/>
          <w:iCs/>
        </w:rPr>
        <w:t>*</w:t>
      </w:r>
    </w:p>
    <w:p w14:paraId="172C3212" w14:textId="77777777" w:rsidR="00954339" w:rsidRDefault="00954339" w:rsidP="00954339">
      <w:pPr>
        <w:pStyle w:val="Heading2"/>
        <w:spacing w:after="200"/>
        <w:jc w:val="both"/>
      </w:pPr>
      <w:bookmarkStart w:id="34" w:name="_Toc226457637"/>
      <w:bookmarkStart w:id="35" w:name="_Toc241677795"/>
      <w:r>
        <w:t>On-Street Parking by Regulatory Zone</w:t>
      </w:r>
      <w:bookmarkEnd w:id="34"/>
      <w:bookmarkEnd w:id="35"/>
      <w:r>
        <w:t xml:space="preserve"> </w:t>
      </w:r>
    </w:p>
    <w:p w14:paraId="1589AB84" w14:textId="77777777" w:rsidR="00954339" w:rsidRPr="00A37B07" w:rsidRDefault="00954339" w:rsidP="00954339">
      <w:pPr>
        <w:spacing w:after="200" w:line="276" w:lineRule="auto"/>
      </w:pPr>
      <w:r w:rsidRPr="00A37B07">
        <w:t>Of the 6,095 on-street spaces surveyed along the corridors, the vast majority (5,248 spaces, 86.1%) have no payment zone classification, reflecting the predominance of free parking in the city. Only 780 spaces (12.8%) are within the paid parking system managed by Parking City Service CJSC. An additional 67 spaces (1.1%) were identified as specialized locations for taxi drivers.</w:t>
      </w:r>
    </w:p>
    <w:p w14:paraId="5D85ABA9" w14:textId="77777777" w:rsidR="00F64D83" w:rsidRPr="00A37B07" w:rsidRDefault="00954339" w:rsidP="00F64D83">
      <w:pPr>
        <w:keepNext/>
        <w:spacing w:after="200" w:line="276" w:lineRule="auto"/>
      </w:pPr>
      <w:r w:rsidRPr="00A37B07">
        <w:rPr>
          <w:noProof/>
        </w:rPr>
        <w:drawing>
          <wp:inline distT="0" distB="0" distL="0" distR="0" wp14:anchorId="148DB996" wp14:editId="63A5FD63">
            <wp:extent cx="3674385" cy="1905990"/>
            <wp:effectExtent l="0" t="0" r="2540" b="0"/>
            <wp:docPr id="154791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12945" name=""/>
                    <pic:cNvPicPr/>
                  </pic:nvPicPr>
                  <pic:blipFill>
                    <a:blip r:embed="rId21"/>
                    <a:stretch>
                      <a:fillRect/>
                    </a:stretch>
                  </pic:blipFill>
                  <pic:spPr>
                    <a:xfrm>
                      <a:off x="0" y="0"/>
                      <a:ext cx="3683758" cy="1910852"/>
                    </a:xfrm>
                    <a:prstGeom prst="rect">
                      <a:avLst/>
                    </a:prstGeom>
                  </pic:spPr>
                </pic:pic>
              </a:graphicData>
            </a:graphic>
          </wp:inline>
        </w:drawing>
      </w:r>
    </w:p>
    <w:p w14:paraId="6C1761E3" w14:textId="26BC13CA" w:rsidR="00954339" w:rsidRPr="00A37B07" w:rsidRDefault="00F64D83" w:rsidP="00F64D83">
      <w:pPr>
        <w:pStyle w:val="Caption"/>
        <w:jc w:val="both"/>
      </w:pPr>
      <w:bookmarkStart w:id="36" w:name="_Toc241677751"/>
      <w:r w:rsidRPr="00A37B07">
        <w:t xml:space="preserve">Figure </w:t>
      </w:r>
      <w:r w:rsidRPr="00A37B07">
        <w:fldChar w:fldCharType="begin"/>
      </w:r>
      <w:r w:rsidRPr="00A37B07">
        <w:instrText xml:space="preserve"> SEQ Figure \* ARABIC </w:instrText>
      </w:r>
      <w:r w:rsidRPr="00A37B07">
        <w:fldChar w:fldCharType="separate"/>
      </w:r>
      <w:r w:rsidR="00F973C3">
        <w:rPr>
          <w:noProof/>
        </w:rPr>
        <w:t>1</w:t>
      </w:r>
      <w:r w:rsidRPr="00A37B07">
        <w:fldChar w:fldCharType="end"/>
      </w:r>
      <w:r w:rsidRPr="00A37B07">
        <w:t xml:space="preserve"> - On-corridor on-street supply by regulatory zone</w:t>
      </w:r>
      <w:bookmarkEnd w:id="36"/>
    </w:p>
    <w:p w14:paraId="666389A0" w14:textId="77777777" w:rsidR="00A37B07" w:rsidRDefault="00A37B07">
      <w:pPr>
        <w:tabs>
          <w:tab w:val="right" w:pos="10093"/>
        </w:tabs>
        <w:jc w:val="center"/>
        <w:rPr>
          <w:rFonts w:asciiTheme="minorHAnsi" w:eastAsiaTheme="minorEastAsia" w:hAnsiTheme="minorHAnsi" w:cstheme="minorBidi"/>
          <w:noProof/>
          <w:kern w:val="2"/>
          <w:sz w:val="24"/>
          <w:szCs w:val="24"/>
          <w:lang w:val="en-US" w:eastAsia="en-US"/>
          <w14:ligatures w14:val="standardContextual"/>
        </w:rPr>
      </w:pPr>
      <w:r>
        <w:rPr>
          <w:noProof/>
        </w:rPr>
        <w:drawing>
          <wp:inline distT="0" distB="0" distL="0" distR="0" wp14:anchorId="4980F025" wp14:editId="72899966">
            <wp:extent cx="5760720" cy="3600450"/>
            <wp:effectExtent l="0" t="0" r="0" b="0"/>
            <wp:docPr id="1971934183" name="Picture 197193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jpg"/>
                    <pic:cNvPicPr/>
                  </pic:nvPicPr>
                  <pic:blipFill>
                    <a:blip r:embed="rId22"/>
                    <a:stretch>
                      <a:fillRect/>
                    </a:stretch>
                  </pic:blipFill>
                  <pic:spPr>
                    <a:xfrm>
                      <a:off x="0" y="0"/>
                      <a:ext cx="5760720" cy="3600450"/>
                    </a:xfrm>
                    <a:prstGeom prst="rect">
                      <a:avLst/>
                    </a:prstGeom>
                  </pic:spPr>
                </pic:pic>
              </a:graphicData>
            </a:graphic>
          </wp:inline>
        </w:drawing>
      </w:r>
    </w:p>
    <w:p w14:paraId="13A3A63B" w14:textId="65400BC9" w:rsidR="00A37B07" w:rsidRDefault="00A37B07">
      <w:pPr>
        <w:pStyle w:val="Caption"/>
        <w:tabs>
          <w:tab w:val="right" w:pos="10093"/>
        </w:tabs>
        <w:rPr>
          <w:rFonts w:asciiTheme="minorHAnsi" w:eastAsiaTheme="minorEastAsia" w:hAnsiTheme="minorHAnsi" w:cstheme="minorBidi"/>
          <w:noProof/>
          <w:kern w:val="2"/>
          <w:sz w:val="24"/>
          <w:szCs w:val="24"/>
          <w:lang w:val="en-US" w:eastAsia="en-US"/>
          <w14:ligatures w14:val="standardContextual"/>
        </w:rPr>
      </w:pPr>
      <w:bookmarkStart w:id="37" w:name="_Toc241677752"/>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sidR="00F973C3">
        <w:rPr>
          <w:noProof/>
          <w:color w:val="C00000"/>
        </w:rPr>
        <w:t>2</w:t>
      </w:r>
      <w:r>
        <w:rPr>
          <w:color w:val="C00000"/>
        </w:rPr>
        <w:fldChar w:fldCharType="end"/>
      </w:r>
      <w:r>
        <w:rPr>
          <w:color w:val="C00000"/>
        </w:rPr>
        <w:t xml:space="preserve"> - Location of on-corridor on-street parking by regulatory zone</w:t>
      </w:r>
      <w:bookmarkEnd w:id="37"/>
    </w:p>
    <w:p w14:paraId="58132618" w14:textId="77777777" w:rsidR="00F64D83" w:rsidRPr="00F64D83" w:rsidRDefault="00F64D83" w:rsidP="00F64D83"/>
    <w:p w14:paraId="71A93E75" w14:textId="6FF11695" w:rsidR="00F64D83" w:rsidRPr="00A37B07" w:rsidRDefault="00F64D83" w:rsidP="00F64D83">
      <w:pPr>
        <w:pStyle w:val="Caption"/>
        <w:keepNext/>
      </w:pPr>
      <w:bookmarkStart w:id="38" w:name="_Toc241677774"/>
      <w:r>
        <w:t xml:space="preserve">Table </w:t>
      </w:r>
      <w:r>
        <w:fldChar w:fldCharType="begin"/>
      </w:r>
      <w:r>
        <w:instrText xml:space="preserve"> SEQ Table \* ARABIC </w:instrText>
      </w:r>
      <w:r>
        <w:fldChar w:fldCharType="separate"/>
      </w:r>
      <w:r w:rsidR="00F973C3">
        <w:rPr>
          <w:noProof/>
        </w:rPr>
        <w:t>2</w:t>
      </w:r>
      <w:r>
        <w:fldChar w:fldCharType="end"/>
      </w:r>
      <w:r>
        <w:t xml:space="preserve"> - On-Street Parking by Regulatory Zone</w:t>
      </w:r>
      <w:bookmarkEnd w:id="38"/>
    </w:p>
    <w:tbl>
      <w:tblPr>
        <w:tblW w:w="6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629"/>
      </w:tblGrid>
      <w:tr w:rsidR="00954339" w:rsidRPr="00A37B07" w14:paraId="68D0D20B"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4CE033F" w14:textId="77777777" w:rsidR="00954339" w:rsidRPr="00A37B07" w:rsidRDefault="00954339" w:rsidP="00350772">
            <w:pPr>
              <w:rPr>
                <w:color w:val="FFFFFF" w:themeColor="background1"/>
                <w:sz w:val="20"/>
                <w:szCs w:val="20"/>
              </w:rPr>
            </w:pPr>
            <w:r w:rsidRPr="00A37B07">
              <w:rPr>
                <w:b/>
                <w:color w:val="FFFFFF" w:themeColor="background1"/>
                <w:sz w:val="20"/>
              </w:rPr>
              <w:t>Zone Classification</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E5F3B5C" w14:textId="77777777" w:rsidR="00954339" w:rsidRPr="00A37B07" w:rsidRDefault="00954339" w:rsidP="00350772">
            <w:pPr>
              <w:rPr>
                <w:color w:val="FFFFFF" w:themeColor="background1"/>
                <w:sz w:val="20"/>
                <w:szCs w:val="20"/>
              </w:rPr>
            </w:pPr>
            <w:r w:rsidRPr="00A37B07">
              <w:rPr>
                <w:b/>
                <w:color w:val="FFFFFF" w:themeColor="background1"/>
                <w:sz w:val="20"/>
              </w:rPr>
              <w:t>Spaces</w:t>
            </w:r>
          </w:p>
        </w:tc>
        <w:tc>
          <w:tcPr>
            <w:tcW w:w="1629"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6753075" w14:textId="77777777" w:rsidR="00954339" w:rsidRPr="00A37B07" w:rsidRDefault="00954339" w:rsidP="00350772">
            <w:pPr>
              <w:rPr>
                <w:color w:val="FFFFFF" w:themeColor="background1"/>
                <w:sz w:val="20"/>
                <w:szCs w:val="20"/>
              </w:rPr>
            </w:pPr>
            <w:r w:rsidRPr="00A37B07">
              <w:rPr>
                <w:b/>
                <w:color w:val="FFFFFF" w:themeColor="background1"/>
                <w:sz w:val="20"/>
              </w:rPr>
              <w:t>Share of Total</w:t>
            </w:r>
          </w:p>
        </w:tc>
      </w:tr>
      <w:tr w:rsidR="00954339" w:rsidRPr="00A37B07" w14:paraId="53EE1311"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6CC29" w14:textId="77777777" w:rsidR="00954339" w:rsidRPr="00A37B07" w:rsidRDefault="00954339" w:rsidP="00350772">
            <w:pPr>
              <w:rPr>
                <w:sz w:val="20"/>
                <w:szCs w:val="20"/>
              </w:rPr>
            </w:pPr>
            <w:r w:rsidRPr="00A37B07">
              <w:rPr>
                <w:sz w:val="20"/>
              </w:rPr>
              <w:t>Zone A (Red) – paid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30468" w14:textId="77777777" w:rsidR="00954339" w:rsidRPr="00A37B07" w:rsidRDefault="00954339" w:rsidP="0029077F">
            <w:pPr>
              <w:jc w:val="center"/>
              <w:rPr>
                <w:sz w:val="20"/>
                <w:szCs w:val="20"/>
              </w:rPr>
            </w:pPr>
            <w:r w:rsidRPr="00A37B07">
              <w:rPr>
                <w:sz w:val="20"/>
              </w:rPr>
              <w:t>246</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CD681" w14:textId="77777777" w:rsidR="00954339" w:rsidRPr="00A37B07" w:rsidRDefault="00954339" w:rsidP="0029077F">
            <w:pPr>
              <w:jc w:val="center"/>
              <w:rPr>
                <w:sz w:val="20"/>
                <w:szCs w:val="20"/>
              </w:rPr>
            </w:pPr>
            <w:r w:rsidRPr="00A37B07">
              <w:rPr>
                <w:sz w:val="20"/>
              </w:rPr>
              <w:t>4.0%</w:t>
            </w:r>
          </w:p>
        </w:tc>
      </w:tr>
      <w:tr w:rsidR="00954339" w:rsidRPr="00A37B07" w14:paraId="754FC685"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E44EC" w14:textId="77777777" w:rsidR="00954339" w:rsidRPr="00A37B07" w:rsidRDefault="00954339" w:rsidP="00350772">
            <w:pPr>
              <w:rPr>
                <w:sz w:val="20"/>
                <w:szCs w:val="20"/>
              </w:rPr>
            </w:pPr>
            <w:r w:rsidRPr="00A37B07">
              <w:rPr>
                <w:sz w:val="20"/>
              </w:rPr>
              <w:lastRenderedPageBreak/>
              <w:t>Zone B (Blue) – paid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86F218" w14:textId="77777777" w:rsidR="00954339" w:rsidRPr="00A37B07" w:rsidRDefault="00954339" w:rsidP="0029077F">
            <w:pPr>
              <w:jc w:val="center"/>
              <w:rPr>
                <w:sz w:val="20"/>
                <w:szCs w:val="20"/>
              </w:rPr>
            </w:pPr>
            <w:r w:rsidRPr="00A37B07">
              <w:rPr>
                <w:sz w:val="20"/>
              </w:rPr>
              <w:t>534</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24CF8" w14:textId="77777777" w:rsidR="00954339" w:rsidRPr="00A37B07" w:rsidRDefault="00954339" w:rsidP="0029077F">
            <w:pPr>
              <w:jc w:val="center"/>
              <w:rPr>
                <w:sz w:val="20"/>
                <w:szCs w:val="20"/>
              </w:rPr>
            </w:pPr>
            <w:r w:rsidRPr="00A37B07">
              <w:rPr>
                <w:sz w:val="20"/>
              </w:rPr>
              <w:t>8.8%</w:t>
            </w:r>
          </w:p>
        </w:tc>
      </w:tr>
      <w:tr w:rsidR="00954339" w:rsidRPr="00A37B07" w14:paraId="10E6B6BF"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7FC2E5" w14:textId="77777777" w:rsidR="00954339" w:rsidRPr="00A37B07" w:rsidRDefault="00954339" w:rsidP="00350772">
            <w:pPr>
              <w:rPr>
                <w:sz w:val="20"/>
                <w:szCs w:val="20"/>
              </w:rPr>
            </w:pPr>
            <w:r w:rsidRPr="00A37B07">
              <w:rPr>
                <w:sz w:val="20"/>
              </w:rPr>
              <w:t>Taxi</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4984C" w14:textId="77777777" w:rsidR="00954339" w:rsidRPr="00A37B07" w:rsidRDefault="00954339" w:rsidP="0029077F">
            <w:pPr>
              <w:jc w:val="center"/>
              <w:rPr>
                <w:sz w:val="20"/>
                <w:szCs w:val="20"/>
              </w:rPr>
            </w:pPr>
            <w:r w:rsidRPr="00A37B07">
              <w:rPr>
                <w:sz w:val="20"/>
              </w:rPr>
              <w:t>67</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34B8F" w14:textId="77777777" w:rsidR="00954339" w:rsidRPr="00A37B07" w:rsidRDefault="00954339" w:rsidP="0029077F">
            <w:pPr>
              <w:jc w:val="center"/>
              <w:rPr>
                <w:sz w:val="20"/>
                <w:szCs w:val="20"/>
              </w:rPr>
            </w:pPr>
            <w:r w:rsidRPr="00A37B07">
              <w:rPr>
                <w:sz w:val="20"/>
              </w:rPr>
              <w:t>1.1%</w:t>
            </w:r>
          </w:p>
        </w:tc>
      </w:tr>
      <w:tr w:rsidR="00954339" w:rsidRPr="00A37B07" w14:paraId="70701BC9"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FD725C" w14:textId="77777777" w:rsidR="00954339" w:rsidRPr="00A37B07" w:rsidRDefault="00954339" w:rsidP="00350772">
            <w:pPr>
              <w:rPr>
                <w:sz w:val="20"/>
                <w:szCs w:val="20"/>
              </w:rPr>
            </w:pPr>
            <w:r w:rsidRPr="00A37B07">
              <w:rPr>
                <w:sz w:val="20"/>
              </w:rPr>
              <w:t>Free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91D5E" w14:textId="77777777" w:rsidR="00954339" w:rsidRPr="00A37B07" w:rsidRDefault="00954339" w:rsidP="0029077F">
            <w:pPr>
              <w:jc w:val="center"/>
              <w:rPr>
                <w:sz w:val="20"/>
                <w:szCs w:val="20"/>
              </w:rPr>
            </w:pPr>
            <w:r w:rsidRPr="00A37B07">
              <w:rPr>
                <w:sz w:val="20"/>
              </w:rPr>
              <w:t>5,248</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8995C" w14:textId="77777777" w:rsidR="00954339" w:rsidRPr="00A37B07" w:rsidRDefault="00954339" w:rsidP="0029077F">
            <w:pPr>
              <w:jc w:val="center"/>
              <w:rPr>
                <w:sz w:val="20"/>
                <w:szCs w:val="20"/>
              </w:rPr>
            </w:pPr>
            <w:r w:rsidRPr="00A37B07">
              <w:rPr>
                <w:sz w:val="20"/>
              </w:rPr>
              <w:t>86.1%</w:t>
            </w:r>
          </w:p>
        </w:tc>
      </w:tr>
      <w:tr w:rsidR="00954339" w:rsidRPr="00A37B07" w14:paraId="04113558"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6E529" w14:textId="77777777" w:rsidR="00954339" w:rsidRPr="00A37B07" w:rsidRDefault="00954339" w:rsidP="00350772">
            <w:pPr>
              <w:rPr>
                <w:sz w:val="20"/>
                <w:szCs w:val="20"/>
              </w:rPr>
            </w:pPr>
            <w:r w:rsidRPr="00A37B07">
              <w:rPr>
                <w:sz w:val="20"/>
              </w:rPr>
              <w:t>Total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20D92" w14:textId="77777777" w:rsidR="00954339" w:rsidRPr="00A37B07" w:rsidRDefault="00954339" w:rsidP="0029077F">
            <w:pPr>
              <w:jc w:val="center"/>
              <w:rPr>
                <w:sz w:val="20"/>
                <w:szCs w:val="20"/>
              </w:rPr>
            </w:pPr>
            <w:r w:rsidRPr="00A37B07">
              <w:rPr>
                <w:sz w:val="20"/>
              </w:rPr>
              <w:t>6,095</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FF4BF1" w14:textId="77777777" w:rsidR="00954339" w:rsidRPr="00A37B07" w:rsidRDefault="00954339" w:rsidP="0029077F">
            <w:pPr>
              <w:jc w:val="center"/>
              <w:rPr>
                <w:sz w:val="20"/>
                <w:szCs w:val="20"/>
              </w:rPr>
            </w:pPr>
            <w:r w:rsidRPr="00A37B07">
              <w:rPr>
                <w:sz w:val="20"/>
              </w:rPr>
              <w:t>100%</w:t>
            </w:r>
          </w:p>
        </w:tc>
      </w:tr>
    </w:tbl>
    <w:p w14:paraId="23382DD0" w14:textId="77777777" w:rsidR="00954339" w:rsidRPr="00A37B07" w:rsidRDefault="00954339" w:rsidP="00954339">
      <w:pPr>
        <w:spacing w:after="200" w:line="276" w:lineRule="auto"/>
      </w:pPr>
    </w:p>
    <w:p w14:paraId="3D424AEC" w14:textId="77777777" w:rsidR="00954339" w:rsidRDefault="00954339" w:rsidP="00954339">
      <w:pPr>
        <w:spacing w:after="200" w:line="276" w:lineRule="auto"/>
      </w:pPr>
      <w:r w:rsidRPr="00A37B07">
        <w:t>Zone A spaces are concentrated in the Kentron district along Corridor 1, primarily on Nalbandyan (69 spaces), Tigran Mets (47), Abovyan (46), Amiryan (43), Agatangeghos (21) and Moskovyan (20). Zone B spaces are almost entirely on Komitas Avenue (522 of the 534 Zone B spaces) along Corridor 2, with a small remainder on Vagharshyan (12).</w:t>
      </w:r>
    </w:p>
    <w:p w14:paraId="72013C49" w14:textId="77777777" w:rsidR="00D92DB3" w:rsidRDefault="00D92DB3" w:rsidP="00954339">
      <w:pPr>
        <w:spacing w:after="200" w:line="276" w:lineRule="auto"/>
      </w:pPr>
    </w:p>
    <w:p w14:paraId="30A21840" w14:textId="77777777" w:rsidR="00D92DB3" w:rsidRDefault="00D92DB3" w:rsidP="00954339">
      <w:pPr>
        <w:spacing w:after="200" w:line="276" w:lineRule="auto"/>
      </w:pPr>
    </w:p>
    <w:p w14:paraId="64C04133" w14:textId="77777777" w:rsidR="00D92DB3" w:rsidRDefault="00D92DB3" w:rsidP="00954339">
      <w:pPr>
        <w:spacing w:after="200" w:line="276" w:lineRule="auto"/>
      </w:pPr>
    </w:p>
    <w:p w14:paraId="491A381A" w14:textId="77777777" w:rsidR="00D92DB3" w:rsidRPr="00A37B07" w:rsidRDefault="00D92DB3" w:rsidP="00954339">
      <w:pPr>
        <w:spacing w:after="200" w:line="276" w:lineRule="auto"/>
      </w:pPr>
    </w:p>
    <w:p w14:paraId="448415D9" w14:textId="77777777" w:rsidR="00954339" w:rsidRDefault="00954339" w:rsidP="00954339">
      <w:pPr>
        <w:pStyle w:val="Heading2"/>
        <w:spacing w:after="200"/>
        <w:jc w:val="both"/>
      </w:pPr>
      <w:bookmarkStart w:id="39" w:name="_Toc226457638"/>
      <w:bookmarkStart w:id="40" w:name="_Toc241677796"/>
      <w:r>
        <w:t>On-Street Parking by Configuration</w:t>
      </w:r>
      <w:bookmarkEnd w:id="39"/>
      <w:bookmarkEnd w:id="40"/>
      <w:r>
        <w:t xml:space="preserve"> </w:t>
      </w:r>
    </w:p>
    <w:p w14:paraId="1A470AB0" w14:textId="13DEB2F6" w:rsidR="00F64D83" w:rsidRPr="00A37B07" w:rsidRDefault="00F64D83" w:rsidP="00F64D83">
      <w:pPr>
        <w:pStyle w:val="Caption"/>
        <w:keepNext/>
      </w:pPr>
      <w:bookmarkStart w:id="41" w:name="_Toc241677775"/>
      <w:r>
        <w:t xml:space="preserve">Table </w:t>
      </w:r>
      <w:r>
        <w:fldChar w:fldCharType="begin"/>
      </w:r>
      <w:r>
        <w:instrText xml:space="preserve"> SEQ Table \* ARABIC </w:instrText>
      </w:r>
      <w:r>
        <w:fldChar w:fldCharType="separate"/>
      </w:r>
      <w:r w:rsidR="00F973C3">
        <w:rPr>
          <w:noProof/>
        </w:rPr>
        <w:t>3</w:t>
      </w:r>
      <w:r>
        <w:fldChar w:fldCharType="end"/>
      </w:r>
      <w:r>
        <w:t xml:space="preserve"> - On-Street Parking by Configuration</w:t>
      </w:r>
      <w:bookmarkEnd w:id="41"/>
    </w:p>
    <w:tbl>
      <w:tblPr>
        <w:tblW w:w="5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417"/>
        <w:gridCol w:w="1418"/>
      </w:tblGrid>
      <w:tr w:rsidR="00954339" w:rsidRPr="00A37B07" w14:paraId="5F04E95C"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271C825" w14:textId="77777777" w:rsidR="00954339" w:rsidRPr="00A37B07" w:rsidRDefault="00954339" w:rsidP="00350772">
            <w:pPr>
              <w:jc w:val="center"/>
              <w:rPr>
                <w:color w:val="FFFFFF" w:themeColor="background1"/>
              </w:rPr>
            </w:pPr>
            <w:r w:rsidRPr="00A37B07">
              <w:rPr>
                <w:b/>
                <w:color w:val="FFFFFF" w:themeColor="background1"/>
                <w:sz w:val="20"/>
              </w:rPr>
              <w:t>Parking Method</w:t>
            </w:r>
          </w:p>
        </w:tc>
        <w:tc>
          <w:tcPr>
            <w:tcW w:w="1417"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21814D9" w14:textId="77777777" w:rsidR="00954339" w:rsidRPr="00A37B07" w:rsidRDefault="00954339" w:rsidP="00350772">
            <w:pPr>
              <w:jc w:val="center"/>
              <w:rPr>
                <w:color w:val="FFFFFF" w:themeColor="background1"/>
              </w:rPr>
            </w:pPr>
            <w:r w:rsidRPr="00A37B07">
              <w:rPr>
                <w:b/>
                <w:color w:val="FFFFFF" w:themeColor="background1"/>
                <w:sz w:val="20"/>
              </w:rPr>
              <w:t>Spaces</w:t>
            </w:r>
          </w:p>
        </w:tc>
        <w:tc>
          <w:tcPr>
            <w:tcW w:w="141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0E4A7C5" w14:textId="77777777" w:rsidR="00954339" w:rsidRPr="00A37B07" w:rsidRDefault="00954339" w:rsidP="00350772">
            <w:pPr>
              <w:jc w:val="center"/>
              <w:rPr>
                <w:color w:val="FFFFFF" w:themeColor="background1"/>
              </w:rPr>
            </w:pPr>
            <w:r w:rsidRPr="00A37B07">
              <w:rPr>
                <w:b/>
                <w:color w:val="FFFFFF" w:themeColor="background1"/>
                <w:sz w:val="20"/>
              </w:rPr>
              <w:t>Share</w:t>
            </w:r>
          </w:p>
        </w:tc>
      </w:tr>
      <w:tr w:rsidR="00954339" w:rsidRPr="00A37B07" w14:paraId="78A3ED25"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9627C" w14:textId="77777777" w:rsidR="00954339" w:rsidRPr="00A37B07" w:rsidRDefault="00954339" w:rsidP="00350772">
            <w:r w:rsidRPr="00A37B07">
              <w:rPr>
                <w:sz w:val="20"/>
              </w:rPr>
              <w:t>Parallel</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42235" w14:textId="77777777" w:rsidR="00954339" w:rsidRPr="00A37B07" w:rsidRDefault="00954339" w:rsidP="00350772">
            <w:pPr>
              <w:jc w:val="center"/>
            </w:pPr>
            <w:r w:rsidRPr="00A37B07">
              <w:rPr>
                <w:sz w:val="20"/>
              </w:rPr>
              <w:t>4,655</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1526C" w14:textId="77777777" w:rsidR="00954339" w:rsidRPr="00A37B07" w:rsidRDefault="00954339" w:rsidP="00350772">
            <w:pPr>
              <w:jc w:val="center"/>
            </w:pPr>
            <w:r w:rsidRPr="00A37B07">
              <w:rPr>
                <w:sz w:val="20"/>
              </w:rPr>
              <w:t>76.4%</w:t>
            </w:r>
          </w:p>
        </w:tc>
      </w:tr>
      <w:tr w:rsidR="00954339" w:rsidRPr="00A37B07" w14:paraId="1B11DE67"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CDA492" w14:textId="77777777" w:rsidR="00954339" w:rsidRPr="00A37B07" w:rsidRDefault="00954339" w:rsidP="00350772">
            <w:r w:rsidRPr="00A37B07">
              <w:rPr>
                <w:sz w:val="20"/>
              </w:rPr>
              <w:t>Perpendicular (90°)</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F3FE4" w14:textId="77777777" w:rsidR="00954339" w:rsidRPr="00A37B07" w:rsidRDefault="00954339" w:rsidP="00350772">
            <w:pPr>
              <w:jc w:val="center"/>
            </w:pPr>
            <w:r w:rsidRPr="00A37B07">
              <w:rPr>
                <w:sz w:val="20"/>
              </w:rPr>
              <w:t>1,440</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B2F947" w14:textId="77777777" w:rsidR="00954339" w:rsidRPr="00A37B07" w:rsidRDefault="00954339" w:rsidP="00350772">
            <w:pPr>
              <w:jc w:val="center"/>
            </w:pPr>
            <w:r w:rsidRPr="00A37B07">
              <w:rPr>
                <w:sz w:val="20"/>
              </w:rPr>
              <w:t>23.6%</w:t>
            </w:r>
          </w:p>
        </w:tc>
      </w:tr>
      <w:tr w:rsidR="00954339" w:rsidRPr="00A37B07" w14:paraId="4A376D54"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8DE572" w14:textId="77777777" w:rsidR="00954339" w:rsidRPr="00A37B07" w:rsidRDefault="00954339" w:rsidP="00350772">
            <w:r w:rsidRPr="00A37B07">
              <w:rPr>
                <w:sz w:val="20"/>
              </w:rPr>
              <w:t>Total</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A7F997" w14:textId="77777777" w:rsidR="00954339" w:rsidRPr="00A37B07" w:rsidRDefault="00954339" w:rsidP="00350772">
            <w:pPr>
              <w:jc w:val="center"/>
            </w:pPr>
            <w:r w:rsidRPr="00A37B07">
              <w:rPr>
                <w:sz w:val="20"/>
              </w:rPr>
              <w:t>6,095</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EF204" w14:textId="77777777" w:rsidR="00954339" w:rsidRPr="00A37B07" w:rsidRDefault="00954339" w:rsidP="00350772">
            <w:pPr>
              <w:jc w:val="center"/>
            </w:pPr>
            <w:r w:rsidRPr="00A37B07">
              <w:rPr>
                <w:sz w:val="20"/>
              </w:rPr>
              <w:t>100%</w:t>
            </w:r>
          </w:p>
        </w:tc>
      </w:tr>
    </w:tbl>
    <w:p w14:paraId="4B69FC51" w14:textId="77777777" w:rsidR="00954339" w:rsidRDefault="00954339" w:rsidP="00954339">
      <w:pPr>
        <w:spacing w:after="200" w:line="276" w:lineRule="auto"/>
      </w:pPr>
    </w:p>
    <w:p w14:paraId="3C01903C" w14:textId="77777777" w:rsidR="00F64D83" w:rsidRDefault="00954339" w:rsidP="00F64D83">
      <w:pPr>
        <w:keepNext/>
        <w:spacing w:after="200" w:line="276" w:lineRule="auto"/>
      </w:pPr>
      <w:r w:rsidRPr="00A77B43">
        <w:rPr>
          <w:noProof/>
        </w:rPr>
        <w:drawing>
          <wp:inline distT="0" distB="0" distL="0" distR="0" wp14:anchorId="1A71D004" wp14:editId="79C833E9">
            <wp:extent cx="3575685" cy="1591294"/>
            <wp:effectExtent l="0" t="0" r="5715" b="9525"/>
            <wp:docPr id="25799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90538" name=""/>
                    <pic:cNvPicPr/>
                  </pic:nvPicPr>
                  <pic:blipFill rotWithShape="1">
                    <a:blip r:embed="rId23"/>
                    <a:srcRect b="21530"/>
                    <a:stretch>
                      <a:fillRect/>
                    </a:stretch>
                  </pic:blipFill>
                  <pic:spPr bwMode="auto">
                    <a:xfrm>
                      <a:off x="0" y="0"/>
                      <a:ext cx="3590517" cy="1597895"/>
                    </a:xfrm>
                    <a:prstGeom prst="rect">
                      <a:avLst/>
                    </a:prstGeom>
                    <a:ln>
                      <a:noFill/>
                    </a:ln>
                    <a:extLst>
                      <a:ext uri="{53640926-AAD7-44D8-BBD7-CCE9431645EC}">
                        <a14:shadowObscured xmlns:a14="http://schemas.microsoft.com/office/drawing/2010/main"/>
                      </a:ext>
                    </a:extLst>
                  </pic:spPr>
                </pic:pic>
              </a:graphicData>
            </a:graphic>
          </wp:inline>
        </w:drawing>
      </w:r>
    </w:p>
    <w:p w14:paraId="23071B5A" w14:textId="2D7890E1" w:rsidR="00954339" w:rsidRPr="00A37B07" w:rsidRDefault="00F64D83" w:rsidP="00F64D83">
      <w:pPr>
        <w:pStyle w:val="Caption"/>
        <w:jc w:val="both"/>
      </w:pPr>
      <w:bookmarkStart w:id="42" w:name="_Toc241677753"/>
      <w:r w:rsidRPr="00A37B07">
        <w:t xml:space="preserve">Figure </w:t>
      </w:r>
      <w:r w:rsidRPr="00A37B07">
        <w:fldChar w:fldCharType="begin"/>
      </w:r>
      <w:r w:rsidRPr="00A37B07">
        <w:instrText xml:space="preserve"> SEQ Figure \* ARABIC </w:instrText>
      </w:r>
      <w:r w:rsidRPr="00A37B07">
        <w:fldChar w:fldCharType="separate"/>
      </w:r>
      <w:r w:rsidR="00F973C3">
        <w:rPr>
          <w:noProof/>
        </w:rPr>
        <w:t>3</w:t>
      </w:r>
      <w:r w:rsidRPr="00A37B07">
        <w:fldChar w:fldCharType="end"/>
      </w:r>
      <w:r w:rsidRPr="00A37B07">
        <w:t xml:space="preserve"> - On-corridor on-street supply by marked configuration</w:t>
      </w:r>
      <w:bookmarkEnd w:id="42"/>
    </w:p>
    <w:p w14:paraId="082CD684" w14:textId="77777777" w:rsidR="00A37B07" w:rsidRDefault="00A37B07">
      <w:pPr>
        <w:tabs>
          <w:tab w:val="right" w:pos="10093"/>
        </w:tabs>
        <w:jc w:val="center"/>
        <w:rPr>
          <w:rFonts w:asciiTheme="minorHAnsi" w:eastAsiaTheme="minorEastAsia" w:hAnsiTheme="minorHAnsi" w:cstheme="minorBidi"/>
          <w:noProof/>
          <w:kern w:val="2"/>
          <w:sz w:val="24"/>
          <w:szCs w:val="24"/>
          <w:lang w:val="en-US" w:eastAsia="en-US"/>
          <w14:ligatures w14:val="standardContextual"/>
        </w:rPr>
      </w:pPr>
      <w:r>
        <w:rPr>
          <w:noProof/>
        </w:rPr>
        <w:lastRenderedPageBreak/>
        <w:drawing>
          <wp:inline distT="0" distB="0" distL="0" distR="0" wp14:anchorId="23CED5B8" wp14:editId="50E9AA77">
            <wp:extent cx="5760720" cy="3600450"/>
            <wp:effectExtent l="0" t="0" r="0" b="0"/>
            <wp:docPr id="1971934184" name="Picture 197193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jpg"/>
                    <pic:cNvPicPr/>
                  </pic:nvPicPr>
                  <pic:blipFill>
                    <a:blip r:embed="rId24"/>
                    <a:stretch>
                      <a:fillRect/>
                    </a:stretch>
                  </pic:blipFill>
                  <pic:spPr>
                    <a:xfrm>
                      <a:off x="0" y="0"/>
                      <a:ext cx="5760720" cy="3600450"/>
                    </a:xfrm>
                    <a:prstGeom prst="rect">
                      <a:avLst/>
                    </a:prstGeom>
                  </pic:spPr>
                </pic:pic>
              </a:graphicData>
            </a:graphic>
          </wp:inline>
        </w:drawing>
      </w:r>
    </w:p>
    <w:p w14:paraId="3B2E3875" w14:textId="5BFCBC35" w:rsidR="00A37B07" w:rsidRDefault="00A37B07">
      <w:pPr>
        <w:pStyle w:val="Caption"/>
        <w:tabs>
          <w:tab w:val="right" w:pos="10093"/>
        </w:tabs>
        <w:rPr>
          <w:rFonts w:asciiTheme="minorHAnsi" w:eastAsiaTheme="minorEastAsia" w:hAnsiTheme="minorHAnsi" w:cstheme="minorBidi"/>
          <w:noProof/>
          <w:kern w:val="2"/>
          <w:sz w:val="24"/>
          <w:szCs w:val="24"/>
          <w:lang w:val="en-US" w:eastAsia="en-US"/>
          <w14:ligatures w14:val="standardContextual"/>
        </w:rPr>
      </w:pPr>
      <w:bookmarkStart w:id="43" w:name="_Toc241677754"/>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sidR="00F973C3">
        <w:rPr>
          <w:noProof/>
          <w:color w:val="C00000"/>
        </w:rPr>
        <w:t>4</w:t>
      </w:r>
      <w:r>
        <w:rPr>
          <w:color w:val="C00000"/>
        </w:rPr>
        <w:fldChar w:fldCharType="end"/>
      </w:r>
      <w:r>
        <w:rPr>
          <w:color w:val="C00000"/>
        </w:rPr>
        <w:t xml:space="preserve"> - Location of on-corridor on-street parking by configuration</w:t>
      </w:r>
      <w:bookmarkEnd w:id="43"/>
    </w:p>
    <w:p w14:paraId="62B0FF18" w14:textId="77777777" w:rsidR="00954339" w:rsidRDefault="00954339" w:rsidP="00954339">
      <w:pPr>
        <w:spacing w:after="200" w:line="276" w:lineRule="auto"/>
      </w:pPr>
    </w:p>
    <w:p w14:paraId="3B372CC9" w14:textId="77777777" w:rsidR="00954339" w:rsidRDefault="00954339" w:rsidP="00954339">
      <w:pPr>
        <w:pStyle w:val="BodyText"/>
      </w:pPr>
    </w:p>
    <w:p w14:paraId="4EBDF888" w14:textId="6FA3663D" w:rsidR="00F64D83" w:rsidRPr="00A37B07" w:rsidRDefault="00F64D83" w:rsidP="00F64D83">
      <w:pPr>
        <w:pStyle w:val="Caption"/>
        <w:keepNext/>
      </w:pPr>
      <w:bookmarkStart w:id="44" w:name="_Toc241677776"/>
      <w:r>
        <w:t xml:space="preserve">Table </w:t>
      </w:r>
      <w:r>
        <w:fldChar w:fldCharType="begin"/>
      </w:r>
      <w:r>
        <w:instrText xml:space="preserve"> SEQ Table \* ARABIC </w:instrText>
      </w:r>
      <w:r>
        <w:fldChar w:fldCharType="separate"/>
      </w:r>
      <w:r w:rsidR="00F973C3">
        <w:rPr>
          <w:noProof/>
        </w:rPr>
        <w:t>4</w:t>
      </w:r>
      <w:r>
        <w:fldChar w:fldCharType="end"/>
      </w:r>
      <w:r>
        <w:t xml:space="preserve"> - On-Street Parking by Location</w:t>
      </w:r>
      <w:bookmarkEnd w:id="44"/>
    </w:p>
    <w:tbl>
      <w:tblPr>
        <w:tblW w:w="6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61"/>
        <w:gridCol w:w="1417"/>
      </w:tblGrid>
      <w:tr w:rsidR="00954339" w:rsidRPr="00A37B07" w14:paraId="4536F377"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8F44741" w14:textId="77777777" w:rsidR="00954339" w:rsidRPr="00A37B07" w:rsidRDefault="00954339" w:rsidP="00350772">
            <w:pPr>
              <w:jc w:val="center"/>
              <w:rPr>
                <w:color w:val="FFFFFF" w:themeColor="background1"/>
              </w:rPr>
            </w:pPr>
            <w:r w:rsidRPr="00A37B07">
              <w:rPr>
                <w:b/>
                <w:color w:val="FFFFFF" w:themeColor="background1"/>
                <w:sz w:val="20"/>
              </w:rPr>
              <w:t>Location Type</w:t>
            </w:r>
          </w:p>
        </w:tc>
        <w:tc>
          <w:tcPr>
            <w:tcW w:w="146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E5E7E3F" w14:textId="77777777" w:rsidR="00954339" w:rsidRPr="00A37B07" w:rsidRDefault="00954339" w:rsidP="00350772">
            <w:pPr>
              <w:jc w:val="center"/>
              <w:rPr>
                <w:color w:val="FFFFFF" w:themeColor="background1"/>
              </w:rPr>
            </w:pPr>
            <w:r w:rsidRPr="00A37B07">
              <w:rPr>
                <w:b/>
                <w:color w:val="FFFFFF" w:themeColor="background1"/>
                <w:sz w:val="20"/>
              </w:rPr>
              <w:t>Spaces</w:t>
            </w:r>
          </w:p>
        </w:tc>
        <w:tc>
          <w:tcPr>
            <w:tcW w:w="1417"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A1E3DD6" w14:textId="77777777" w:rsidR="00954339" w:rsidRPr="00A37B07" w:rsidRDefault="00954339" w:rsidP="00350772">
            <w:pPr>
              <w:jc w:val="center"/>
              <w:rPr>
                <w:color w:val="FFFFFF" w:themeColor="background1"/>
              </w:rPr>
            </w:pPr>
            <w:r w:rsidRPr="00A37B07">
              <w:rPr>
                <w:b/>
                <w:color w:val="FFFFFF" w:themeColor="background1"/>
                <w:sz w:val="20"/>
              </w:rPr>
              <w:t>Share</w:t>
            </w:r>
          </w:p>
        </w:tc>
      </w:tr>
      <w:tr w:rsidR="00954339" w:rsidRPr="00A37B07" w14:paraId="2F00363F"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6E2F6" w14:textId="77777777" w:rsidR="00954339" w:rsidRPr="00A37B07" w:rsidRDefault="00954339" w:rsidP="00350772">
            <w:r w:rsidRPr="00A37B07">
              <w:rPr>
                <w:sz w:val="20"/>
              </w:rPr>
              <w:t>On-street (road edge)</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DE331" w14:textId="77777777" w:rsidR="00954339" w:rsidRPr="00A37B07" w:rsidRDefault="00954339" w:rsidP="00350772">
            <w:pPr>
              <w:jc w:val="center"/>
            </w:pPr>
            <w:r w:rsidRPr="00A37B07">
              <w:rPr>
                <w:sz w:val="20"/>
              </w:rPr>
              <w:t>4,394</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6190E2" w14:textId="77777777" w:rsidR="00954339" w:rsidRPr="00A37B07" w:rsidRDefault="00954339" w:rsidP="00350772">
            <w:pPr>
              <w:jc w:val="center"/>
            </w:pPr>
            <w:r w:rsidRPr="00A37B07">
              <w:rPr>
                <w:sz w:val="20"/>
              </w:rPr>
              <w:t>72.1%</w:t>
            </w:r>
          </w:p>
        </w:tc>
      </w:tr>
      <w:tr w:rsidR="00954339" w:rsidRPr="00A37B07" w14:paraId="14C0FBB2"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DEA60" w14:textId="77777777" w:rsidR="00954339" w:rsidRPr="00A37B07" w:rsidRDefault="00954339" w:rsidP="00350772">
            <w:r w:rsidRPr="00A37B07">
              <w:rPr>
                <w:sz w:val="20"/>
              </w:rPr>
              <w:t>Pocket (inset into curb)</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53666" w14:textId="77777777" w:rsidR="00954339" w:rsidRPr="00A37B07" w:rsidRDefault="00954339" w:rsidP="00350772">
            <w:pPr>
              <w:jc w:val="center"/>
            </w:pPr>
            <w:r w:rsidRPr="00A37B07">
              <w:rPr>
                <w:sz w:val="20"/>
              </w:rPr>
              <w:t>1,431</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84B283" w14:textId="77777777" w:rsidR="00954339" w:rsidRPr="00A37B07" w:rsidRDefault="00954339" w:rsidP="00350772">
            <w:pPr>
              <w:jc w:val="center"/>
            </w:pPr>
            <w:r w:rsidRPr="00A37B07">
              <w:rPr>
                <w:sz w:val="20"/>
              </w:rPr>
              <w:t>23.5%</w:t>
            </w:r>
          </w:p>
        </w:tc>
      </w:tr>
      <w:tr w:rsidR="00954339" w:rsidRPr="00A37B07" w14:paraId="10DE86FA"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84A6AB" w14:textId="77777777" w:rsidR="00954339" w:rsidRPr="00A37B07" w:rsidRDefault="00954339" w:rsidP="00350772">
            <w:r w:rsidRPr="00A37B07">
              <w:rPr>
                <w:sz w:val="20"/>
              </w:rPr>
              <w:t>Set-back (separated from road)</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FAC124" w14:textId="77777777" w:rsidR="00954339" w:rsidRPr="00A37B07" w:rsidRDefault="00954339" w:rsidP="00350772">
            <w:pPr>
              <w:jc w:val="center"/>
            </w:pPr>
            <w:r w:rsidRPr="00A37B07">
              <w:rPr>
                <w:sz w:val="20"/>
              </w:rPr>
              <w:t>270</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D065CE" w14:textId="77777777" w:rsidR="00954339" w:rsidRPr="00A37B07" w:rsidRDefault="00954339" w:rsidP="00350772">
            <w:pPr>
              <w:jc w:val="center"/>
            </w:pPr>
            <w:r w:rsidRPr="00A37B07">
              <w:rPr>
                <w:sz w:val="20"/>
              </w:rPr>
              <w:t>4.4%</w:t>
            </w:r>
          </w:p>
        </w:tc>
      </w:tr>
      <w:tr w:rsidR="00954339" w:rsidRPr="00A37B07" w14:paraId="4CCEC1B2"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CD11A" w14:textId="77777777" w:rsidR="00954339" w:rsidRPr="00A37B07" w:rsidRDefault="00954339" w:rsidP="00350772">
            <w:r w:rsidRPr="00A37B07">
              <w:rPr>
                <w:sz w:val="20"/>
              </w:rPr>
              <w:t>Total</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1EB9B2" w14:textId="77777777" w:rsidR="00954339" w:rsidRPr="00A37B07" w:rsidRDefault="00954339" w:rsidP="00350772">
            <w:pPr>
              <w:jc w:val="center"/>
            </w:pPr>
            <w:r w:rsidRPr="00A37B07">
              <w:rPr>
                <w:sz w:val="20"/>
              </w:rPr>
              <w:t>6,095</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6C70C" w14:textId="77777777" w:rsidR="00954339" w:rsidRPr="00A37B07" w:rsidRDefault="00954339" w:rsidP="00350772">
            <w:pPr>
              <w:jc w:val="center"/>
            </w:pPr>
            <w:r w:rsidRPr="00A37B07">
              <w:rPr>
                <w:sz w:val="20"/>
              </w:rPr>
              <w:t>100%</w:t>
            </w:r>
          </w:p>
        </w:tc>
      </w:tr>
    </w:tbl>
    <w:p w14:paraId="32E99531" w14:textId="77777777" w:rsidR="00954339" w:rsidRDefault="00954339" w:rsidP="00954339">
      <w:pPr>
        <w:spacing w:after="200" w:line="276" w:lineRule="auto"/>
      </w:pPr>
    </w:p>
    <w:p w14:paraId="460D563C" w14:textId="77777777" w:rsidR="00F64D83" w:rsidRDefault="00954339" w:rsidP="00F64D83">
      <w:pPr>
        <w:keepNext/>
        <w:spacing w:after="200" w:line="276" w:lineRule="auto"/>
      </w:pPr>
      <w:r w:rsidRPr="00A77B43">
        <w:rPr>
          <w:noProof/>
        </w:rPr>
        <w:drawing>
          <wp:inline distT="0" distB="0" distL="0" distR="0" wp14:anchorId="1CDF8E77" wp14:editId="4CDD66BC">
            <wp:extent cx="3280506" cy="1656608"/>
            <wp:effectExtent l="0" t="0" r="0" b="1270"/>
            <wp:docPr id="66316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60082" name=""/>
                    <pic:cNvPicPr/>
                  </pic:nvPicPr>
                  <pic:blipFill>
                    <a:blip r:embed="rId25"/>
                    <a:stretch>
                      <a:fillRect/>
                    </a:stretch>
                  </pic:blipFill>
                  <pic:spPr>
                    <a:xfrm>
                      <a:off x="0" y="0"/>
                      <a:ext cx="3303825" cy="1668384"/>
                    </a:xfrm>
                    <a:prstGeom prst="rect">
                      <a:avLst/>
                    </a:prstGeom>
                  </pic:spPr>
                </pic:pic>
              </a:graphicData>
            </a:graphic>
          </wp:inline>
        </w:drawing>
      </w:r>
    </w:p>
    <w:p w14:paraId="08B2290C" w14:textId="1CEE662B" w:rsidR="00954339" w:rsidRPr="00A37B07" w:rsidRDefault="00F64D83" w:rsidP="00F64D83">
      <w:pPr>
        <w:pStyle w:val="Caption"/>
        <w:jc w:val="both"/>
      </w:pPr>
      <w:bookmarkStart w:id="45" w:name="_Toc241677755"/>
      <w:r w:rsidRPr="00A37B07">
        <w:t xml:space="preserve">Figure </w:t>
      </w:r>
      <w:r w:rsidRPr="00A37B07">
        <w:fldChar w:fldCharType="begin"/>
      </w:r>
      <w:r w:rsidRPr="00A37B07">
        <w:instrText xml:space="preserve"> SEQ Figure \* ARABIC </w:instrText>
      </w:r>
      <w:r w:rsidRPr="00A37B07">
        <w:fldChar w:fldCharType="separate"/>
      </w:r>
      <w:r w:rsidR="00F973C3">
        <w:rPr>
          <w:noProof/>
        </w:rPr>
        <w:t>5</w:t>
      </w:r>
      <w:r w:rsidRPr="00A37B07">
        <w:fldChar w:fldCharType="end"/>
      </w:r>
      <w:r w:rsidRPr="00A37B07">
        <w:t xml:space="preserve"> - On-corridor on-street supply by physical location</w:t>
      </w:r>
      <w:bookmarkEnd w:id="45"/>
    </w:p>
    <w:p w14:paraId="35DD5E64" w14:textId="77777777" w:rsidR="00F64D83" w:rsidRPr="00F64D83" w:rsidRDefault="00F64D83" w:rsidP="00F64D83"/>
    <w:p w14:paraId="04F3A5EA" w14:textId="77777777" w:rsidR="00954339" w:rsidRDefault="00954339" w:rsidP="00954339">
      <w:pPr>
        <w:pStyle w:val="Heading2"/>
        <w:spacing w:after="0"/>
        <w:jc w:val="both"/>
      </w:pPr>
      <w:bookmarkStart w:id="46" w:name="_Toc226457639"/>
      <w:bookmarkStart w:id="47" w:name="_Toc241677797"/>
      <w:r>
        <w:lastRenderedPageBreak/>
        <w:t>Signage</w:t>
      </w:r>
      <w:bookmarkEnd w:id="46"/>
      <w:bookmarkEnd w:id="47"/>
    </w:p>
    <w:p w14:paraId="1230B70F" w14:textId="77777777" w:rsidR="00954339" w:rsidRPr="00A37B07" w:rsidRDefault="00954339" w:rsidP="00954339">
      <w:pPr>
        <w:spacing w:after="200" w:line="276" w:lineRule="auto"/>
      </w:pPr>
      <w:r w:rsidRPr="00A37B07">
        <w:t>Only 1,201 of the 6,095 on-street spaces (19.7%) have visible parking signage. The remaining 4,894 spaces (80.3%) lack formal signage, confirming that the vast majority of parking along the corridors operates without clear regulatory indication to drivers.</w:t>
      </w:r>
    </w:p>
    <w:p w14:paraId="71EB8500" w14:textId="77777777" w:rsidR="00F64D83" w:rsidRDefault="00954339" w:rsidP="00F64D83">
      <w:pPr>
        <w:keepNext/>
      </w:pPr>
      <w:r w:rsidRPr="00A77B43">
        <w:rPr>
          <w:noProof/>
        </w:rPr>
        <w:drawing>
          <wp:inline distT="0" distB="0" distL="0" distR="0" wp14:anchorId="6EE67BBE" wp14:editId="56814488">
            <wp:extent cx="3681351" cy="1755782"/>
            <wp:effectExtent l="0" t="0" r="0" b="0"/>
            <wp:docPr id="170667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8940" name=""/>
                    <pic:cNvPicPr/>
                  </pic:nvPicPr>
                  <pic:blipFill rotWithShape="1">
                    <a:blip r:embed="rId26"/>
                    <a:srcRect b="14246"/>
                    <a:stretch>
                      <a:fillRect/>
                    </a:stretch>
                  </pic:blipFill>
                  <pic:spPr bwMode="auto">
                    <a:xfrm>
                      <a:off x="0" y="0"/>
                      <a:ext cx="3696972" cy="1763232"/>
                    </a:xfrm>
                    <a:prstGeom prst="rect">
                      <a:avLst/>
                    </a:prstGeom>
                    <a:ln>
                      <a:noFill/>
                    </a:ln>
                    <a:extLst>
                      <a:ext uri="{53640926-AAD7-44D8-BBD7-CCE9431645EC}">
                        <a14:shadowObscured xmlns:a14="http://schemas.microsoft.com/office/drawing/2010/main"/>
                      </a:ext>
                    </a:extLst>
                  </pic:spPr>
                </pic:pic>
              </a:graphicData>
            </a:graphic>
          </wp:inline>
        </w:drawing>
      </w:r>
    </w:p>
    <w:p w14:paraId="735A46EF" w14:textId="3A083BFE" w:rsidR="00954339" w:rsidRPr="00A37B07" w:rsidRDefault="00F64D83" w:rsidP="00F64D83">
      <w:pPr>
        <w:pStyle w:val="Caption"/>
        <w:jc w:val="both"/>
      </w:pPr>
      <w:bookmarkStart w:id="48" w:name="_Toc241677756"/>
      <w:r w:rsidRPr="00A37B07">
        <w:t xml:space="preserve">Figure </w:t>
      </w:r>
      <w:r w:rsidRPr="00A37B07">
        <w:fldChar w:fldCharType="begin"/>
      </w:r>
      <w:r w:rsidRPr="00A37B07">
        <w:instrText xml:space="preserve"> SEQ Figure \* ARABIC </w:instrText>
      </w:r>
      <w:r w:rsidRPr="00A37B07">
        <w:fldChar w:fldCharType="separate"/>
      </w:r>
      <w:r w:rsidR="00F973C3">
        <w:rPr>
          <w:noProof/>
        </w:rPr>
        <w:t>6</w:t>
      </w:r>
      <w:r w:rsidRPr="00A37B07">
        <w:fldChar w:fldCharType="end"/>
      </w:r>
      <w:r w:rsidRPr="00A37B07">
        <w:t xml:space="preserve"> - Parking signage coverage</w:t>
      </w:r>
      <w:bookmarkEnd w:id="48"/>
    </w:p>
    <w:p w14:paraId="7738A450" w14:textId="77777777" w:rsidR="00A37B07" w:rsidRDefault="00A37B07">
      <w:pPr>
        <w:tabs>
          <w:tab w:val="right" w:pos="10093"/>
        </w:tabs>
        <w:jc w:val="center"/>
        <w:rPr>
          <w:rFonts w:asciiTheme="minorHAnsi" w:eastAsiaTheme="minorEastAsia" w:hAnsiTheme="minorHAnsi" w:cstheme="minorBidi"/>
          <w:noProof/>
          <w:kern w:val="2"/>
          <w:sz w:val="24"/>
          <w:szCs w:val="24"/>
          <w:lang w:val="en-US" w:eastAsia="en-US"/>
          <w14:ligatures w14:val="standardContextual"/>
        </w:rPr>
      </w:pPr>
      <w:r>
        <w:rPr>
          <w:noProof/>
        </w:rPr>
        <w:drawing>
          <wp:inline distT="0" distB="0" distL="0" distR="0" wp14:anchorId="2F3D8108" wp14:editId="658BD5AA">
            <wp:extent cx="5760720" cy="3600450"/>
            <wp:effectExtent l="0" t="0" r="0" b="0"/>
            <wp:docPr id="1971934185" name="Picture 1971934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ge.jpg"/>
                    <pic:cNvPicPr/>
                  </pic:nvPicPr>
                  <pic:blipFill>
                    <a:blip r:embed="rId27"/>
                    <a:stretch>
                      <a:fillRect/>
                    </a:stretch>
                  </pic:blipFill>
                  <pic:spPr>
                    <a:xfrm>
                      <a:off x="0" y="0"/>
                      <a:ext cx="5760720" cy="3600450"/>
                    </a:xfrm>
                    <a:prstGeom prst="rect">
                      <a:avLst/>
                    </a:prstGeom>
                  </pic:spPr>
                </pic:pic>
              </a:graphicData>
            </a:graphic>
          </wp:inline>
        </w:drawing>
      </w:r>
    </w:p>
    <w:p w14:paraId="530479A9" w14:textId="156B528D" w:rsidR="00A37B07" w:rsidRDefault="00A37B07">
      <w:pPr>
        <w:pStyle w:val="Caption"/>
        <w:tabs>
          <w:tab w:val="right" w:pos="10093"/>
        </w:tabs>
        <w:rPr>
          <w:rFonts w:asciiTheme="minorHAnsi" w:eastAsiaTheme="minorEastAsia" w:hAnsiTheme="minorHAnsi" w:cstheme="minorBidi"/>
          <w:noProof/>
          <w:kern w:val="2"/>
          <w:sz w:val="24"/>
          <w:szCs w:val="24"/>
          <w:lang w:val="en-US" w:eastAsia="en-US"/>
          <w14:ligatures w14:val="standardContextual"/>
        </w:rPr>
      </w:pPr>
      <w:bookmarkStart w:id="49" w:name="_Toc241677757"/>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sidR="00F973C3">
        <w:rPr>
          <w:noProof/>
          <w:color w:val="C00000"/>
        </w:rPr>
        <w:t>7</w:t>
      </w:r>
      <w:r>
        <w:rPr>
          <w:color w:val="C00000"/>
        </w:rPr>
        <w:fldChar w:fldCharType="end"/>
      </w:r>
      <w:r>
        <w:rPr>
          <w:color w:val="C00000"/>
        </w:rPr>
        <w:t xml:space="preserve"> - Location of parking signage</w:t>
      </w:r>
      <w:bookmarkEnd w:id="49"/>
    </w:p>
    <w:p w14:paraId="69603B6E" w14:textId="77777777" w:rsidR="00954339" w:rsidRDefault="00954339" w:rsidP="00954339"/>
    <w:p w14:paraId="2BD4C780" w14:textId="77777777" w:rsidR="00954339" w:rsidRDefault="00954339" w:rsidP="00954339">
      <w:pPr>
        <w:pStyle w:val="Heading2"/>
        <w:spacing w:after="0"/>
        <w:jc w:val="both"/>
      </w:pPr>
      <w:bookmarkStart w:id="50" w:name="_Toc226457640"/>
      <w:bookmarkStart w:id="51" w:name="_Toc241677798"/>
      <w:r>
        <w:t>Marking</w:t>
      </w:r>
      <w:bookmarkEnd w:id="50"/>
      <w:bookmarkEnd w:id="51"/>
    </w:p>
    <w:p w14:paraId="1CF6397E" w14:textId="77777777" w:rsidR="00954339" w:rsidRDefault="00954339" w:rsidP="00954339">
      <w:pPr>
        <w:spacing w:after="200" w:line="276" w:lineRule="auto"/>
      </w:pPr>
      <w:r w:rsidRPr="00A37B07">
        <w:t>Only 856 of the 6,095 on-street spaces (14.0%) have visible parking markings on the pavement. The remaining 5,239 spaces (86.0%) lack formal marking</w:t>
      </w:r>
      <w:r>
        <w:rPr>
          <w:color w:val="C00000"/>
        </w:rPr>
        <w:t>.</w:t>
      </w:r>
    </w:p>
    <w:p w14:paraId="2D084EE5" w14:textId="77777777" w:rsidR="00F64D83" w:rsidRDefault="00954339" w:rsidP="00F64D83">
      <w:pPr>
        <w:keepNext/>
      </w:pPr>
      <w:r w:rsidRPr="00A77B43">
        <w:rPr>
          <w:noProof/>
        </w:rPr>
        <w:lastRenderedPageBreak/>
        <w:drawing>
          <wp:inline distT="0" distB="0" distL="0" distR="0" wp14:anchorId="21FBE995" wp14:editId="683F3780">
            <wp:extent cx="3579356" cy="2190997"/>
            <wp:effectExtent l="0" t="0" r="2540" b="0"/>
            <wp:docPr id="21978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86390" name=""/>
                    <pic:cNvPicPr/>
                  </pic:nvPicPr>
                  <pic:blipFill>
                    <a:blip r:embed="rId28"/>
                    <a:stretch>
                      <a:fillRect/>
                    </a:stretch>
                  </pic:blipFill>
                  <pic:spPr>
                    <a:xfrm>
                      <a:off x="0" y="0"/>
                      <a:ext cx="3587086" cy="2195729"/>
                    </a:xfrm>
                    <a:prstGeom prst="rect">
                      <a:avLst/>
                    </a:prstGeom>
                  </pic:spPr>
                </pic:pic>
              </a:graphicData>
            </a:graphic>
          </wp:inline>
        </w:drawing>
      </w:r>
    </w:p>
    <w:p w14:paraId="32C782E8" w14:textId="2C927066" w:rsidR="00954339" w:rsidRDefault="00F64D83" w:rsidP="00F64D83">
      <w:pPr>
        <w:pStyle w:val="Caption"/>
        <w:jc w:val="both"/>
      </w:pPr>
      <w:bookmarkStart w:id="52" w:name="_Toc241677758"/>
      <w:r w:rsidRPr="00A37B07">
        <w:t xml:space="preserve">Figure </w:t>
      </w:r>
      <w:r w:rsidRPr="00A37B07">
        <w:fldChar w:fldCharType="begin"/>
      </w:r>
      <w:r w:rsidRPr="00A37B07">
        <w:instrText xml:space="preserve"> SEQ Figure \* ARABIC </w:instrText>
      </w:r>
      <w:r w:rsidRPr="00A37B07">
        <w:fldChar w:fldCharType="separate"/>
      </w:r>
      <w:r w:rsidR="00F973C3">
        <w:rPr>
          <w:noProof/>
        </w:rPr>
        <w:t>8</w:t>
      </w:r>
      <w:r w:rsidRPr="00A37B07">
        <w:fldChar w:fldCharType="end"/>
      </w:r>
      <w:r w:rsidRPr="00A37B07">
        <w:t xml:space="preserve"> - Pavement marking coverage</w:t>
      </w:r>
      <w:bookmarkEnd w:id="52"/>
    </w:p>
    <w:p w14:paraId="6DBC381C" w14:textId="77777777" w:rsidR="00A37B07" w:rsidRDefault="00A37B07">
      <w:pPr>
        <w:tabs>
          <w:tab w:val="right" w:pos="10093"/>
        </w:tabs>
        <w:jc w:val="center"/>
        <w:rPr>
          <w:rFonts w:asciiTheme="minorHAnsi" w:eastAsiaTheme="minorEastAsia" w:hAnsiTheme="minorHAnsi" w:cstheme="minorBidi"/>
          <w:noProof/>
          <w:kern w:val="2"/>
          <w:sz w:val="24"/>
          <w:szCs w:val="24"/>
          <w:lang w:val="en-US" w:eastAsia="en-US"/>
          <w14:ligatures w14:val="standardContextual"/>
        </w:rPr>
      </w:pPr>
      <w:r>
        <w:rPr>
          <w:noProof/>
        </w:rPr>
        <w:drawing>
          <wp:inline distT="0" distB="0" distL="0" distR="0" wp14:anchorId="4090B8B8" wp14:editId="0B0B3C25">
            <wp:extent cx="5760720" cy="3600450"/>
            <wp:effectExtent l="0" t="0" r="0" b="0"/>
            <wp:docPr id="1971934186" name="Picture 197193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ing.jpg"/>
                    <pic:cNvPicPr/>
                  </pic:nvPicPr>
                  <pic:blipFill>
                    <a:blip r:embed="rId29"/>
                    <a:stretch>
                      <a:fillRect/>
                    </a:stretch>
                  </pic:blipFill>
                  <pic:spPr>
                    <a:xfrm>
                      <a:off x="0" y="0"/>
                      <a:ext cx="5760720" cy="3600450"/>
                    </a:xfrm>
                    <a:prstGeom prst="rect">
                      <a:avLst/>
                    </a:prstGeom>
                  </pic:spPr>
                </pic:pic>
              </a:graphicData>
            </a:graphic>
          </wp:inline>
        </w:drawing>
      </w:r>
    </w:p>
    <w:p w14:paraId="68C183B4" w14:textId="3F0654A3" w:rsidR="00A37B07" w:rsidRDefault="00A37B07">
      <w:pPr>
        <w:pStyle w:val="Caption"/>
        <w:tabs>
          <w:tab w:val="right" w:pos="10093"/>
        </w:tabs>
        <w:rPr>
          <w:rFonts w:asciiTheme="minorHAnsi" w:eastAsiaTheme="minorEastAsia" w:hAnsiTheme="minorHAnsi" w:cstheme="minorBidi"/>
          <w:noProof/>
          <w:kern w:val="2"/>
          <w:sz w:val="24"/>
          <w:szCs w:val="24"/>
          <w:lang w:val="en-US" w:eastAsia="en-US"/>
          <w14:ligatures w14:val="standardContextual"/>
        </w:rPr>
      </w:pPr>
      <w:bookmarkStart w:id="53" w:name="_Toc241677759"/>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sidR="00F973C3">
        <w:rPr>
          <w:noProof/>
          <w:color w:val="C00000"/>
        </w:rPr>
        <w:t>9</w:t>
      </w:r>
      <w:r>
        <w:rPr>
          <w:color w:val="C00000"/>
        </w:rPr>
        <w:fldChar w:fldCharType="end"/>
      </w:r>
      <w:r>
        <w:rPr>
          <w:color w:val="C00000"/>
        </w:rPr>
        <w:t xml:space="preserve"> - Location of pavement marking</w:t>
      </w:r>
      <w:bookmarkEnd w:id="53"/>
    </w:p>
    <w:p w14:paraId="75B4445E" w14:textId="77777777" w:rsidR="00D92DB3" w:rsidRDefault="00D92DB3" w:rsidP="00D92DB3"/>
    <w:p w14:paraId="35DE9146" w14:textId="77777777" w:rsidR="00D92DB3" w:rsidRDefault="00D92DB3" w:rsidP="00D92DB3"/>
    <w:p w14:paraId="702D6A0B" w14:textId="77777777" w:rsidR="00D92DB3" w:rsidRDefault="00D92DB3" w:rsidP="00D92DB3"/>
    <w:p w14:paraId="1FE09A7E" w14:textId="77777777" w:rsidR="00D92DB3" w:rsidRDefault="00D92DB3" w:rsidP="00D92DB3"/>
    <w:p w14:paraId="5CBFFB7D" w14:textId="77777777" w:rsidR="00D92DB3" w:rsidRDefault="00D92DB3" w:rsidP="00D92DB3"/>
    <w:p w14:paraId="0FED9074" w14:textId="77777777" w:rsidR="00D92DB3" w:rsidRDefault="00D92DB3" w:rsidP="00D92DB3"/>
    <w:p w14:paraId="38888B3C" w14:textId="77777777" w:rsidR="00D92DB3" w:rsidRDefault="00D92DB3" w:rsidP="00D92DB3"/>
    <w:p w14:paraId="2ADB1F16" w14:textId="77777777" w:rsidR="00D92DB3" w:rsidRDefault="00D92DB3" w:rsidP="00D92DB3"/>
    <w:p w14:paraId="05F09348" w14:textId="77777777" w:rsidR="00D92DB3" w:rsidRPr="00D92DB3" w:rsidRDefault="00D92DB3" w:rsidP="00D92DB3"/>
    <w:p w14:paraId="2AF5BE59" w14:textId="77777777" w:rsidR="00954339" w:rsidRDefault="00954339" w:rsidP="00954339">
      <w:pPr>
        <w:pStyle w:val="Heading2"/>
        <w:spacing w:after="200"/>
        <w:jc w:val="both"/>
      </w:pPr>
      <w:bookmarkStart w:id="54" w:name="_Toc226457641"/>
      <w:bookmarkStart w:id="55" w:name="_Toc241677799"/>
      <w:r>
        <w:lastRenderedPageBreak/>
        <w:t>Corridor 1: Street-Level Detail</w:t>
      </w:r>
      <w:bookmarkEnd w:id="54"/>
      <w:bookmarkEnd w:id="55"/>
    </w:p>
    <w:p w14:paraId="30941B6C" w14:textId="6130C1EE" w:rsidR="00954339" w:rsidRPr="00A37B07" w:rsidRDefault="00954339" w:rsidP="00954339">
      <w:pPr>
        <w:spacing w:after="200" w:line="276" w:lineRule="auto"/>
      </w:pPr>
      <w:r w:rsidRPr="00A37B07">
        <w:t xml:space="preserve">Corridor 1 (11.66 km) accounts for 2,349 on-corridor on-street spaces, a further 489 on-street spaces on cross-streets within the 100-metre influence area, and 3,040 off-street spaces in 83 facilities </w:t>
      </w:r>
      <w:r w:rsidR="00A37B07">
        <w:t>-</w:t>
      </w:r>
      <w:r w:rsidRPr="00A37B07">
        <w:t xml:space="preserve"> 5,878 spaces in total within the survey area.</w:t>
      </w:r>
    </w:p>
    <w:p w14:paraId="3CECD5D3" w14:textId="13DAC9B2" w:rsidR="00944A25" w:rsidRPr="00A37B07" w:rsidRDefault="00944A25" w:rsidP="00944A25">
      <w:pPr>
        <w:pStyle w:val="Caption"/>
        <w:keepNext/>
      </w:pPr>
      <w:bookmarkStart w:id="56" w:name="_Toc241677777"/>
      <w:r w:rsidRPr="00A37B07">
        <w:t xml:space="preserve">Table </w:t>
      </w:r>
      <w:r w:rsidRPr="00A37B07">
        <w:fldChar w:fldCharType="begin"/>
      </w:r>
      <w:r w:rsidRPr="00A37B07">
        <w:instrText xml:space="preserve"> SEQ Table \* ARABIC </w:instrText>
      </w:r>
      <w:r w:rsidRPr="00A37B07">
        <w:fldChar w:fldCharType="separate"/>
      </w:r>
      <w:r w:rsidR="00F973C3">
        <w:rPr>
          <w:noProof/>
        </w:rPr>
        <w:t>5</w:t>
      </w:r>
      <w:r w:rsidRPr="00A37B07">
        <w:fldChar w:fldCharType="end"/>
      </w:r>
      <w:r w:rsidRPr="00A37B07">
        <w:t xml:space="preserve"> - Corridor 1: Street-Level Detail</w:t>
      </w:r>
      <w:bookmarkEnd w:id="56"/>
    </w:p>
    <w:tbl>
      <w:tblPr>
        <w:tblW w:w="5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1"/>
        <w:gridCol w:w="2000"/>
      </w:tblGrid>
      <w:tr w:rsidR="00954339" w:rsidRPr="00A37B07" w14:paraId="35A71E24"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4D3E674" w14:textId="77777777" w:rsidR="00954339" w:rsidRPr="00A37B07" w:rsidRDefault="00954339" w:rsidP="00A37B07">
            <w:pPr>
              <w:jc w:val="center"/>
              <w:rPr>
                <w:color w:val="FFFFFF" w:themeColor="background1"/>
              </w:rPr>
            </w:pPr>
            <w:r w:rsidRPr="00A37B07">
              <w:rPr>
                <w:b/>
                <w:color w:val="FFFFFF" w:themeColor="background1"/>
                <w:sz w:val="20"/>
              </w:rPr>
              <w:t>Street</w:t>
            </w:r>
          </w:p>
        </w:tc>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03CD213"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r>
      <w:tr w:rsidR="00954339" w:rsidRPr="00A37B07" w14:paraId="2606C271"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C1B66" w14:textId="77777777" w:rsidR="00954339" w:rsidRPr="00A37B07" w:rsidRDefault="00954339" w:rsidP="00350772">
            <w:r w:rsidRPr="00A37B07">
              <w:rPr>
                <w:sz w:val="20"/>
              </w:rPr>
              <w:t>Arshakunyats Avenue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40D79" w14:textId="77777777" w:rsidR="00954339" w:rsidRPr="00A37B07" w:rsidRDefault="00954339" w:rsidP="0029077F">
            <w:pPr>
              <w:jc w:val="center"/>
            </w:pPr>
            <w:r w:rsidRPr="00A37B07">
              <w:rPr>
                <w:sz w:val="20"/>
              </w:rPr>
              <w:t>1,181</w:t>
            </w:r>
          </w:p>
        </w:tc>
      </w:tr>
      <w:tr w:rsidR="00954339" w:rsidRPr="00A37B07" w14:paraId="3CFFD065"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E27B0" w14:textId="77777777" w:rsidR="00954339" w:rsidRPr="00A37B07" w:rsidRDefault="00954339" w:rsidP="00350772">
            <w:r w:rsidRPr="00A37B07">
              <w:rPr>
                <w:sz w:val="20"/>
              </w:rPr>
              <w:t>Bagratunyats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58571" w14:textId="77777777" w:rsidR="00954339" w:rsidRPr="00A37B07" w:rsidRDefault="00954339" w:rsidP="0029077F">
            <w:pPr>
              <w:jc w:val="center"/>
            </w:pPr>
            <w:r w:rsidRPr="00A37B07">
              <w:rPr>
                <w:sz w:val="20"/>
              </w:rPr>
              <w:t>331</w:t>
            </w:r>
          </w:p>
        </w:tc>
      </w:tr>
      <w:tr w:rsidR="00954339" w:rsidRPr="00A37B07" w14:paraId="12323693"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EA8DA8" w14:textId="77777777" w:rsidR="00954339" w:rsidRPr="00A37B07" w:rsidRDefault="00954339" w:rsidP="00350772">
            <w:r w:rsidRPr="00A37B07">
              <w:rPr>
                <w:sz w:val="20"/>
              </w:rPr>
              <w:t>Nalbandyan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49389B" w14:textId="77777777" w:rsidR="00954339" w:rsidRPr="00A37B07" w:rsidRDefault="00954339" w:rsidP="0029077F">
            <w:pPr>
              <w:jc w:val="center"/>
            </w:pPr>
            <w:r w:rsidRPr="00A37B07">
              <w:rPr>
                <w:sz w:val="20"/>
              </w:rPr>
              <w:t>252</w:t>
            </w:r>
          </w:p>
        </w:tc>
      </w:tr>
      <w:tr w:rsidR="00954339" w:rsidRPr="00A37B07" w14:paraId="3BDDA60B"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644F4A" w14:textId="77777777" w:rsidR="00954339" w:rsidRPr="00A37B07" w:rsidRDefault="00954339" w:rsidP="00350772">
            <w:r w:rsidRPr="00A37B07">
              <w:rPr>
                <w:sz w:val="20"/>
              </w:rPr>
              <w:t>Garegin Nzhdeh</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4291F7" w14:textId="77777777" w:rsidR="00954339" w:rsidRPr="00A37B07" w:rsidRDefault="00954339" w:rsidP="0029077F">
            <w:pPr>
              <w:jc w:val="center"/>
            </w:pPr>
            <w:r w:rsidRPr="00A37B07">
              <w:rPr>
                <w:sz w:val="20"/>
              </w:rPr>
              <w:t>171</w:t>
            </w:r>
          </w:p>
        </w:tc>
      </w:tr>
      <w:tr w:rsidR="00954339" w:rsidRPr="00A37B07" w14:paraId="524270B4"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7B628" w14:textId="77777777" w:rsidR="00954339" w:rsidRPr="00A37B07" w:rsidRDefault="00954339" w:rsidP="00350772">
            <w:r w:rsidRPr="00A37B07">
              <w:rPr>
                <w:sz w:val="20"/>
              </w:rPr>
              <w:t>Abovyan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540549" w14:textId="77777777" w:rsidR="00954339" w:rsidRPr="00A37B07" w:rsidRDefault="00954339" w:rsidP="0029077F">
            <w:pPr>
              <w:jc w:val="center"/>
            </w:pPr>
            <w:r w:rsidRPr="00A37B07">
              <w:rPr>
                <w:sz w:val="20"/>
              </w:rPr>
              <w:t>154</w:t>
            </w:r>
          </w:p>
        </w:tc>
      </w:tr>
      <w:tr w:rsidR="00954339" w:rsidRPr="00A37B07" w14:paraId="75AFA642"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EA9BCE" w14:textId="77777777" w:rsidR="00954339" w:rsidRPr="00A37B07" w:rsidRDefault="00954339" w:rsidP="00350772">
            <w:r w:rsidRPr="00A37B07">
              <w:rPr>
                <w:sz w:val="20"/>
              </w:rPr>
              <w:t>Amiryan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815B0" w14:textId="77777777" w:rsidR="00954339" w:rsidRPr="00A37B07" w:rsidRDefault="00954339" w:rsidP="0029077F">
            <w:pPr>
              <w:jc w:val="center"/>
            </w:pPr>
            <w:r w:rsidRPr="00A37B07">
              <w:rPr>
                <w:sz w:val="20"/>
              </w:rPr>
              <w:t>84</w:t>
            </w:r>
          </w:p>
        </w:tc>
      </w:tr>
      <w:tr w:rsidR="00954339" w:rsidRPr="00A37B07" w14:paraId="438AFEC9"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A1FE5" w14:textId="77777777" w:rsidR="00954339" w:rsidRPr="00A37B07" w:rsidRDefault="00954339" w:rsidP="00350772">
            <w:r w:rsidRPr="00A37B07">
              <w:rPr>
                <w:sz w:val="20"/>
              </w:rPr>
              <w:t>Tigran Mets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68003" w14:textId="77777777" w:rsidR="00954339" w:rsidRPr="00A37B07" w:rsidRDefault="00954339" w:rsidP="0029077F">
            <w:pPr>
              <w:jc w:val="center"/>
            </w:pPr>
            <w:r w:rsidRPr="00A37B07">
              <w:rPr>
                <w:sz w:val="20"/>
              </w:rPr>
              <w:t>76</w:t>
            </w:r>
          </w:p>
        </w:tc>
      </w:tr>
      <w:tr w:rsidR="00954339" w:rsidRPr="00A37B07" w14:paraId="3E4CAF01"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5D3C50" w14:textId="77777777" w:rsidR="00954339" w:rsidRPr="00A37B07" w:rsidRDefault="00954339" w:rsidP="00350772">
            <w:r w:rsidRPr="00A37B07">
              <w:rPr>
                <w:sz w:val="20"/>
              </w:rPr>
              <w:t>Moskovyan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DF93FF" w14:textId="77777777" w:rsidR="00954339" w:rsidRPr="00A37B07" w:rsidRDefault="00954339" w:rsidP="0029077F">
            <w:pPr>
              <w:jc w:val="center"/>
            </w:pPr>
            <w:r w:rsidRPr="00A37B07">
              <w:rPr>
                <w:sz w:val="20"/>
              </w:rPr>
              <w:t>46</w:t>
            </w:r>
          </w:p>
        </w:tc>
      </w:tr>
      <w:tr w:rsidR="00954339" w:rsidRPr="00A37B07" w14:paraId="0FB7C099"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2A0D7" w14:textId="77777777" w:rsidR="00954339" w:rsidRPr="00A37B07" w:rsidRDefault="00954339" w:rsidP="00350772">
            <w:r w:rsidRPr="00A37B07">
              <w:rPr>
                <w:sz w:val="20"/>
              </w:rPr>
              <w:t>Agatangeghos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12C06" w14:textId="77777777" w:rsidR="00954339" w:rsidRPr="00A37B07" w:rsidRDefault="00954339" w:rsidP="0029077F">
            <w:pPr>
              <w:jc w:val="center"/>
            </w:pPr>
            <w:r w:rsidRPr="00A37B07">
              <w:rPr>
                <w:sz w:val="20"/>
              </w:rPr>
              <w:t>30</w:t>
            </w:r>
          </w:p>
        </w:tc>
      </w:tr>
      <w:tr w:rsidR="00954339" w:rsidRPr="00A37B07" w14:paraId="1FB9140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4652E" w14:textId="77777777" w:rsidR="00954339" w:rsidRPr="00A37B07" w:rsidRDefault="00954339" w:rsidP="00350772">
            <w:r w:rsidRPr="00A37B07">
              <w:rPr>
                <w:sz w:val="20"/>
              </w:rPr>
              <w:t>Arshakunyats 1st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A6703" w14:textId="77777777" w:rsidR="00954339" w:rsidRPr="00A37B07" w:rsidRDefault="00954339" w:rsidP="0029077F">
            <w:pPr>
              <w:jc w:val="center"/>
            </w:pPr>
            <w:r w:rsidRPr="00A37B07">
              <w:rPr>
                <w:sz w:val="20"/>
              </w:rPr>
              <w:t>24</w:t>
            </w:r>
          </w:p>
        </w:tc>
      </w:tr>
      <w:tr w:rsidR="00954339" w:rsidRPr="00A37B07" w14:paraId="4699DA6E"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42E5B5" w14:textId="77777777" w:rsidR="00954339" w:rsidRPr="00A37B07" w:rsidRDefault="00954339" w:rsidP="00350772">
            <w:r w:rsidRPr="00A37B07">
              <w:rPr>
                <w:sz w:val="20"/>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2FFF6" w14:textId="77777777" w:rsidR="00954339" w:rsidRPr="00A37B07" w:rsidRDefault="00954339" w:rsidP="0029077F">
            <w:pPr>
              <w:jc w:val="center"/>
            </w:pPr>
            <w:r w:rsidRPr="00A37B07">
              <w:rPr>
                <w:sz w:val="20"/>
              </w:rPr>
              <w:t>2,349</w:t>
            </w:r>
          </w:p>
        </w:tc>
      </w:tr>
    </w:tbl>
    <w:p w14:paraId="175D8D33" w14:textId="77777777" w:rsidR="00954339" w:rsidRDefault="00954339" w:rsidP="00954339">
      <w:pPr>
        <w:spacing w:after="200" w:line="276" w:lineRule="auto"/>
      </w:pPr>
    </w:p>
    <w:p w14:paraId="7AFE8BD4" w14:textId="77777777" w:rsidR="00954339" w:rsidRDefault="00954339" w:rsidP="00954339">
      <w:pPr>
        <w:spacing w:after="200" w:line="276" w:lineRule="auto"/>
      </w:pPr>
      <w:r>
        <w:t>Major off-street facilities along the Corridor 1 include the Yerevan Mall area (145 spaces), the Arshakunyats Tonavachar complex (107 spaces), the Agatangeghos Ayrarat facility (92 spaces), and numerous residential yard areas.</w:t>
      </w:r>
    </w:p>
    <w:p w14:paraId="52EF1D0D" w14:textId="77777777" w:rsidR="00D92DB3" w:rsidRDefault="00D92DB3" w:rsidP="00954339">
      <w:pPr>
        <w:spacing w:after="200" w:line="276" w:lineRule="auto"/>
      </w:pPr>
    </w:p>
    <w:p w14:paraId="2104AAC5" w14:textId="77777777" w:rsidR="00D92DB3" w:rsidRDefault="00D92DB3" w:rsidP="00954339">
      <w:pPr>
        <w:spacing w:after="200" w:line="276" w:lineRule="auto"/>
      </w:pPr>
    </w:p>
    <w:p w14:paraId="00EBDCD0" w14:textId="77777777" w:rsidR="00D92DB3" w:rsidRDefault="00D92DB3" w:rsidP="00954339">
      <w:pPr>
        <w:spacing w:after="200" w:line="276" w:lineRule="auto"/>
      </w:pPr>
    </w:p>
    <w:p w14:paraId="3BCBBF24" w14:textId="77777777" w:rsidR="00D92DB3" w:rsidRDefault="00D92DB3" w:rsidP="00954339">
      <w:pPr>
        <w:spacing w:after="200" w:line="276" w:lineRule="auto"/>
      </w:pPr>
    </w:p>
    <w:p w14:paraId="4799EC6C" w14:textId="77777777" w:rsidR="00D92DB3" w:rsidRDefault="00D92DB3" w:rsidP="00954339">
      <w:pPr>
        <w:spacing w:after="200" w:line="276" w:lineRule="auto"/>
      </w:pPr>
    </w:p>
    <w:p w14:paraId="7A0FE833" w14:textId="77777777" w:rsidR="00D92DB3" w:rsidRDefault="00D92DB3" w:rsidP="00954339">
      <w:pPr>
        <w:spacing w:after="200" w:line="276" w:lineRule="auto"/>
      </w:pPr>
    </w:p>
    <w:p w14:paraId="54072D18" w14:textId="77777777" w:rsidR="00D92DB3" w:rsidRDefault="00D92DB3" w:rsidP="00954339">
      <w:pPr>
        <w:spacing w:after="200" w:line="276" w:lineRule="auto"/>
      </w:pPr>
    </w:p>
    <w:p w14:paraId="2092E1AB" w14:textId="77777777" w:rsidR="00D92DB3" w:rsidRDefault="00D92DB3" w:rsidP="00954339">
      <w:pPr>
        <w:spacing w:after="200" w:line="276" w:lineRule="auto"/>
      </w:pPr>
    </w:p>
    <w:p w14:paraId="5A34E135" w14:textId="77777777" w:rsidR="00E5401D" w:rsidRDefault="00E5401D"/>
    <w:p w14:paraId="39B0A7A3" w14:textId="77777777" w:rsidR="00E5401D" w:rsidRDefault="00FE6E9E">
      <w:pPr>
        <w:jc w:val="center"/>
      </w:pPr>
      <w:r>
        <w:rPr>
          <w:noProof/>
        </w:rPr>
        <w:lastRenderedPageBreak/>
        <w:drawing>
          <wp:inline distT="0" distB="0" distL="0" distR="0" wp14:anchorId="490F0DFD" wp14:editId="619885BD">
            <wp:extent cx="5760720" cy="3600450"/>
            <wp:effectExtent l="0" t="0" r="0" b="0"/>
            <wp:docPr id="1971934187" name="Picture 197193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_c1.jpg"/>
                    <pic:cNvPicPr/>
                  </pic:nvPicPr>
                  <pic:blipFill>
                    <a:blip r:embed="rId30"/>
                    <a:stretch>
                      <a:fillRect/>
                    </a:stretch>
                  </pic:blipFill>
                  <pic:spPr>
                    <a:xfrm>
                      <a:off x="0" y="0"/>
                      <a:ext cx="5760720" cy="3600450"/>
                    </a:xfrm>
                    <a:prstGeom prst="rect">
                      <a:avLst/>
                    </a:prstGeom>
                  </pic:spPr>
                </pic:pic>
              </a:graphicData>
            </a:graphic>
          </wp:inline>
        </w:drawing>
      </w:r>
    </w:p>
    <w:p w14:paraId="491BFBF2" w14:textId="5882AB3D" w:rsidR="00E5401D" w:rsidRDefault="00FE6E9E">
      <w:pPr>
        <w:pStyle w:val="Caption"/>
      </w:pPr>
      <w:bookmarkStart w:id="57" w:name="_Toc241677760"/>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sidR="00F973C3">
        <w:rPr>
          <w:noProof/>
          <w:color w:val="C00000"/>
        </w:rPr>
        <w:t>10</w:t>
      </w:r>
      <w:r>
        <w:rPr>
          <w:color w:val="C00000"/>
        </w:rPr>
        <w:fldChar w:fldCharType="end"/>
      </w:r>
      <w:r>
        <w:rPr>
          <w:color w:val="C00000"/>
        </w:rPr>
        <w:t xml:space="preserve"> - Corridor 1: on-street parking by location, with off-street lots</w:t>
      </w:r>
      <w:bookmarkEnd w:id="57"/>
    </w:p>
    <w:p w14:paraId="12474DF6" w14:textId="77777777" w:rsidR="00954339" w:rsidRDefault="00954339" w:rsidP="00954339">
      <w:pPr>
        <w:pStyle w:val="Heading2"/>
        <w:spacing w:after="200"/>
        <w:jc w:val="both"/>
      </w:pPr>
      <w:bookmarkStart w:id="58" w:name="_Toc226457642"/>
      <w:bookmarkStart w:id="59" w:name="_Toc241677800"/>
      <w:r>
        <w:t>Corridor 2: Street-Level Detail</w:t>
      </w:r>
      <w:bookmarkEnd w:id="58"/>
      <w:bookmarkEnd w:id="59"/>
    </w:p>
    <w:p w14:paraId="54869947" w14:textId="7FEECC48" w:rsidR="00954339" w:rsidRPr="00A37B07" w:rsidRDefault="00954339" w:rsidP="00954339">
      <w:pPr>
        <w:spacing w:after="200" w:line="276" w:lineRule="auto"/>
      </w:pPr>
      <w:r w:rsidRPr="00A37B07">
        <w:t xml:space="preserve">Corridor 2 (19.19 km) accounts for 3,746 on-corridor on-street spaces, a further 1,241 on-street spaces on cross-streets within the 100-metre influence area, and 3,692 off-street spaces in 156 facilities </w:t>
      </w:r>
      <w:r w:rsidR="00A37B07">
        <w:t>-</w:t>
      </w:r>
      <w:r w:rsidRPr="00A37B07">
        <w:t xml:space="preserve"> 8,679 spaces in total within the survey area.</w:t>
      </w:r>
    </w:p>
    <w:p w14:paraId="4AB31A80" w14:textId="065042E9" w:rsidR="00944A25" w:rsidRPr="00A37B07" w:rsidRDefault="00944A25" w:rsidP="00944A25">
      <w:pPr>
        <w:pStyle w:val="Caption"/>
        <w:keepNext/>
      </w:pPr>
      <w:bookmarkStart w:id="60" w:name="_Toc241677778"/>
      <w:r w:rsidRPr="00A37B07">
        <w:t xml:space="preserve">Table </w:t>
      </w:r>
      <w:r w:rsidRPr="00A37B07">
        <w:fldChar w:fldCharType="begin"/>
      </w:r>
      <w:r w:rsidRPr="00A37B07">
        <w:instrText xml:space="preserve"> SEQ Table \* ARABIC </w:instrText>
      </w:r>
      <w:r w:rsidRPr="00A37B07">
        <w:fldChar w:fldCharType="separate"/>
      </w:r>
      <w:r w:rsidR="00F973C3">
        <w:rPr>
          <w:noProof/>
        </w:rPr>
        <w:t>6</w:t>
      </w:r>
      <w:r w:rsidRPr="00A37B07">
        <w:fldChar w:fldCharType="end"/>
      </w:r>
      <w:r w:rsidRPr="00A37B07">
        <w:t xml:space="preserve"> - Corridor 2: Street-Level Detail</w:t>
      </w:r>
      <w:bookmarkEnd w:id="60"/>
    </w:p>
    <w:tbl>
      <w:tblPr>
        <w:tblW w:w="5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1"/>
        <w:gridCol w:w="2000"/>
      </w:tblGrid>
      <w:tr w:rsidR="00954339" w:rsidRPr="00A37B07" w14:paraId="363E08C7"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40C74F1" w14:textId="77777777" w:rsidR="00954339" w:rsidRPr="00A37B07" w:rsidRDefault="00954339" w:rsidP="00A37B07">
            <w:pPr>
              <w:jc w:val="center"/>
              <w:rPr>
                <w:color w:val="FFFFFF" w:themeColor="background1"/>
              </w:rPr>
            </w:pPr>
            <w:r w:rsidRPr="00A37B07">
              <w:rPr>
                <w:b/>
                <w:color w:val="FFFFFF" w:themeColor="background1"/>
                <w:sz w:val="20"/>
              </w:rPr>
              <w:t>Street</w:t>
            </w:r>
          </w:p>
        </w:tc>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CEF3696"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r>
      <w:tr w:rsidR="00954339" w:rsidRPr="00A37B07" w14:paraId="037E8C8E"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37E09" w14:textId="77777777" w:rsidR="00954339" w:rsidRPr="00A37B07" w:rsidRDefault="00954339" w:rsidP="00350772">
            <w:r w:rsidRPr="00A37B07">
              <w:rPr>
                <w:sz w:val="20"/>
              </w:rPr>
              <w:t>Raffi</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6C1D0" w14:textId="77777777" w:rsidR="00954339" w:rsidRPr="00A37B07" w:rsidRDefault="00954339" w:rsidP="00350772">
            <w:r w:rsidRPr="00A37B07">
              <w:rPr>
                <w:sz w:val="20"/>
              </w:rPr>
              <w:t>766</w:t>
            </w:r>
          </w:p>
        </w:tc>
      </w:tr>
      <w:tr w:rsidR="00954339" w:rsidRPr="00A37B07" w14:paraId="000229F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E2C382" w14:textId="77777777" w:rsidR="00954339" w:rsidRPr="00A37B07" w:rsidRDefault="00954339" w:rsidP="00350772">
            <w:r w:rsidRPr="00A37B07">
              <w:rPr>
                <w:sz w:val="20"/>
              </w:rPr>
              <w:t>Komitas Avenue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73143E" w14:textId="77777777" w:rsidR="00954339" w:rsidRPr="00A37B07" w:rsidRDefault="00954339" w:rsidP="00350772">
            <w:r w:rsidRPr="00A37B07">
              <w:rPr>
                <w:sz w:val="20"/>
              </w:rPr>
              <w:t>539</w:t>
            </w:r>
          </w:p>
        </w:tc>
      </w:tr>
      <w:tr w:rsidR="00954339" w:rsidRPr="00A37B07" w14:paraId="48023CD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1BF73" w14:textId="77777777" w:rsidR="00954339" w:rsidRPr="00A37B07" w:rsidRDefault="00954339" w:rsidP="00350772">
            <w:r w:rsidRPr="00A37B07">
              <w:rPr>
                <w:sz w:val="20"/>
              </w:rPr>
              <w:t>Rubinyan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A983D" w14:textId="77777777" w:rsidR="00954339" w:rsidRPr="00A37B07" w:rsidRDefault="00954339" w:rsidP="00350772">
            <w:r w:rsidRPr="00A37B07">
              <w:rPr>
                <w:sz w:val="20"/>
              </w:rPr>
              <w:t>517</w:t>
            </w:r>
          </w:p>
        </w:tc>
      </w:tr>
      <w:tr w:rsidR="00954339" w:rsidRPr="00A37B07" w14:paraId="1DEA4A8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E5C207" w14:textId="77777777" w:rsidR="00954339" w:rsidRPr="00A37B07" w:rsidRDefault="00954339" w:rsidP="00350772">
            <w:r w:rsidRPr="00A37B07">
              <w:rPr>
                <w:sz w:val="20"/>
              </w:rPr>
              <w:t>Sebastia</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154EB" w14:textId="77777777" w:rsidR="00954339" w:rsidRPr="00A37B07" w:rsidRDefault="00954339" w:rsidP="00350772">
            <w:r w:rsidRPr="00A37B07">
              <w:rPr>
                <w:sz w:val="20"/>
              </w:rPr>
              <w:t>461</w:t>
            </w:r>
          </w:p>
        </w:tc>
      </w:tr>
      <w:tr w:rsidR="00954339" w:rsidRPr="00A37B07" w14:paraId="46983A2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3ABE7E" w14:textId="77777777" w:rsidR="00954339" w:rsidRPr="00A37B07" w:rsidRDefault="00954339" w:rsidP="00350772">
            <w:r w:rsidRPr="00A37B07">
              <w:rPr>
                <w:sz w:val="20"/>
              </w:rPr>
              <w:t>Qrq Qrqoryan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AB540" w14:textId="77777777" w:rsidR="00954339" w:rsidRPr="00A37B07" w:rsidRDefault="00954339" w:rsidP="00350772">
            <w:r w:rsidRPr="00A37B07">
              <w:rPr>
                <w:sz w:val="20"/>
              </w:rPr>
              <w:t>298</w:t>
            </w:r>
          </w:p>
        </w:tc>
      </w:tr>
      <w:tr w:rsidR="00954339" w:rsidRPr="00A37B07" w14:paraId="4000A72B"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FCFA35" w14:textId="77777777" w:rsidR="00954339" w:rsidRPr="00A37B07" w:rsidRDefault="00954339" w:rsidP="00350772">
            <w:r w:rsidRPr="00A37B07">
              <w:rPr>
                <w:sz w:val="20"/>
              </w:rPr>
              <w:t>Grigor Hasratyan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7BAFC" w14:textId="77777777" w:rsidR="00954339" w:rsidRPr="00A37B07" w:rsidRDefault="00954339" w:rsidP="00350772">
            <w:r w:rsidRPr="00A37B07">
              <w:rPr>
                <w:sz w:val="20"/>
              </w:rPr>
              <w:t>276</w:t>
            </w:r>
          </w:p>
        </w:tc>
      </w:tr>
      <w:tr w:rsidR="00954339" w:rsidRPr="00A37B07" w14:paraId="13381476"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19EDD7" w14:textId="77777777" w:rsidR="00954339" w:rsidRPr="00A37B07" w:rsidRDefault="00954339" w:rsidP="00350772">
            <w:r w:rsidRPr="00A37B07">
              <w:rPr>
                <w:sz w:val="20"/>
              </w:rPr>
              <w:t>Davit Anhaght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C64D6A" w14:textId="77777777" w:rsidR="00954339" w:rsidRPr="00A37B07" w:rsidRDefault="00954339" w:rsidP="00350772">
            <w:r w:rsidRPr="00A37B07">
              <w:rPr>
                <w:sz w:val="20"/>
              </w:rPr>
              <w:t>274</w:t>
            </w:r>
          </w:p>
        </w:tc>
      </w:tr>
      <w:tr w:rsidR="00954339" w:rsidRPr="00A37B07" w14:paraId="147B63D7"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75A97D" w14:textId="77777777" w:rsidR="00954339" w:rsidRPr="00A37B07" w:rsidRDefault="00954339" w:rsidP="00350772">
            <w:r w:rsidRPr="00A37B07">
              <w:rPr>
                <w:sz w:val="20"/>
              </w:rPr>
              <w:t>Kievyan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F40A35" w14:textId="77777777" w:rsidR="00954339" w:rsidRPr="00A37B07" w:rsidRDefault="00954339" w:rsidP="00350772">
            <w:r w:rsidRPr="00A37B07">
              <w:rPr>
                <w:sz w:val="20"/>
              </w:rPr>
              <w:t>219</w:t>
            </w:r>
          </w:p>
        </w:tc>
      </w:tr>
      <w:tr w:rsidR="00954339" w:rsidRPr="00A37B07" w14:paraId="637E5965"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B1DA0A" w14:textId="77777777" w:rsidR="00954339" w:rsidRPr="00A37B07" w:rsidRDefault="00954339" w:rsidP="00350772">
            <w:r w:rsidRPr="00A37B07">
              <w:rPr>
                <w:sz w:val="20"/>
              </w:rPr>
              <w:t>Shiraz</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68E8C" w14:textId="77777777" w:rsidR="00954339" w:rsidRPr="00A37B07" w:rsidRDefault="00954339" w:rsidP="00350772">
            <w:r w:rsidRPr="00A37B07">
              <w:rPr>
                <w:sz w:val="20"/>
              </w:rPr>
              <w:t>168</w:t>
            </w:r>
          </w:p>
        </w:tc>
      </w:tr>
      <w:tr w:rsidR="00954339" w:rsidRPr="00A37B07" w14:paraId="13F8C8D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385548" w14:textId="77777777" w:rsidR="00954339" w:rsidRPr="00A37B07" w:rsidRDefault="00954339" w:rsidP="00350772">
            <w:r w:rsidRPr="00A37B07">
              <w:rPr>
                <w:sz w:val="20"/>
              </w:rPr>
              <w:t>Gai</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C599C" w14:textId="77777777" w:rsidR="00954339" w:rsidRPr="00A37B07" w:rsidRDefault="00954339" w:rsidP="00350772">
            <w:r w:rsidRPr="00A37B07">
              <w:rPr>
                <w:sz w:val="20"/>
              </w:rPr>
              <w:t>157</w:t>
            </w:r>
          </w:p>
        </w:tc>
      </w:tr>
      <w:tr w:rsidR="00954339" w:rsidRPr="00A37B07" w14:paraId="7FE8532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E7364" w14:textId="77777777" w:rsidR="00954339" w:rsidRPr="00A37B07" w:rsidRDefault="00954339" w:rsidP="00350772">
            <w:r w:rsidRPr="00A37B07">
              <w:rPr>
                <w:sz w:val="20"/>
              </w:rPr>
              <w:t>Vazgen Sargsyan (City)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DAA81" w14:textId="77777777" w:rsidR="00954339" w:rsidRPr="00A37B07" w:rsidRDefault="00954339" w:rsidP="00350772">
            <w:r w:rsidRPr="00A37B07">
              <w:rPr>
                <w:sz w:val="20"/>
              </w:rPr>
              <w:t>30</w:t>
            </w:r>
          </w:p>
        </w:tc>
      </w:tr>
      <w:tr w:rsidR="00954339" w:rsidRPr="00A37B07" w14:paraId="457BC0B8"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CBA989" w14:textId="77777777" w:rsidR="00954339" w:rsidRPr="00A37B07" w:rsidRDefault="00954339" w:rsidP="00350772">
            <w:r w:rsidRPr="00A37B07">
              <w:rPr>
                <w:sz w:val="20"/>
              </w:rPr>
              <w:t>Vazgen Sargsyan / Mher Mkrtchyan Sq.</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3ABA3" w14:textId="77777777" w:rsidR="00954339" w:rsidRPr="00A37B07" w:rsidRDefault="00954339" w:rsidP="00350772">
            <w:r w:rsidRPr="00A37B07">
              <w:rPr>
                <w:sz w:val="20"/>
              </w:rPr>
              <w:t>17</w:t>
            </w:r>
          </w:p>
        </w:tc>
      </w:tr>
      <w:tr w:rsidR="00954339" w:rsidRPr="00A37B07" w14:paraId="756A4613"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9D33BA" w14:textId="77777777" w:rsidR="00954339" w:rsidRPr="00A37B07" w:rsidRDefault="00954339" w:rsidP="00350772">
            <w:r w:rsidRPr="00A37B07">
              <w:rPr>
                <w:sz w:val="20"/>
              </w:rPr>
              <w:lastRenderedPageBreak/>
              <w:t>Vagharshyan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D63B17" w14:textId="77777777" w:rsidR="00954339" w:rsidRPr="00A37B07" w:rsidRDefault="00954339" w:rsidP="00350772">
            <w:r w:rsidRPr="00A37B07">
              <w:rPr>
                <w:sz w:val="20"/>
              </w:rPr>
              <w:t>12</w:t>
            </w:r>
          </w:p>
        </w:tc>
      </w:tr>
      <w:tr w:rsidR="00954339" w:rsidRPr="00A37B07" w14:paraId="4726C16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F4742" w14:textId="77777777" w:rsidR="00954339" w:rsidRPr="00A37B07" w:rsidRDefault="00954339" w:rsidP="00350772">
            <w:r w:rsidRPr="00A37B07">
              <w:rPr>
                <w:sz w:val="20"/>
              </w:rPr>
              <w:t>Barekamutyun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D684C" w14:textId="77777777" w:rsidR="00954339" w:rsidRPr="00A37B07" w:rsidRDefault="00954339" w:rsidP="00350772">
            <w:r w:rsidRPr="00A37B07">
              <w:rPr>
                <w:sz w:val="20"/>
              </w:rPr>
              <w:t>6</w:t>
            </w:r>
          </w:p>
        </w:tc>
      </w:tr>
      <w:tr w:rsidR="00954339" w:rsidRPr="00A37B07" w14:paraId="40D6719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737AF" w14:textId="77777777" w:rsidR="00954339" w:rsidRPr="00A37B07" w:rsidRDefault="00954339" w:rsidP="00350772">
            <w:r w:rsidRPr="00A37B07">
              <w:rPr>
                <w:sz w:val="20"/>
              </w:rPr>
              <w:t>Kievyan 1st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7FFA2F" w14:textId="77777777" w:rsidR="00954339" w:rsidRPr="00A37B07" w:rsidRDefault="00954339" w:rsidP="00350772">
            <w:r w:rsidRPr="00A37B07">
              <w:rPr>
                <w:sz w:val="20"/>
              </w:rPr>
              <w:t>6</w:t>
            </w:r>
          </w:p>
        </w:tc>
      </w:tr>
      <w:tr w:rsidR="00954339" w:rsidRPr="00A37B07" w14:paraId="103CC6D8"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1BCEC" w14:textId="77777777" w:rsidR="00954339" w:rsidRPr="00A37B07" w:rsidRDefault="00954339" w:rsidP="00350772">
            <w:r w:rsidRPr="00A37B07">
              <w:rPr>
                <w:sz w:val="20"/>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49939B" w14:textId="77777777" w:rsidR="00954339" w:rsidRPr="00A37B07" w:rsidRDefault="00954339" w:rsidP="00350772">
            <w:r w:rsidRPr="00A37B07">
              <w:rPr>
                <w:sz w:val="20"/>
              </w:rPr>
              <w:t>3,746</w:t>
            </w:r>
          </w:p>
        </w:tc>
      </w:tr>
    </w:tbl>
    <w:p w14:paraId="06A4FAA1" w14:textId="77777777" w:rsidR="00954339" w:rsidRDefault="00954339" w:rsidP="00954339">
      <w:pPr>
        <w:spacing w:after="200" w:line="276" w:lineRule="auto"/>
      </w:pPr>
    </w:p>
    <w:p w14:paraId="022FA1C6" w14:textId="77777777" w:rsidR="00954339" w:rsidRDefault="00954339" w:rsidP="00954339">
      <w:pPr>
        <w:spacing w:after="200" w:line="276" w:lineRule="auto"/>
      </w:pPr>
      <w:r>
        <w:t>Major off-street facilities along the Corridor 2 include the Zeytun City complex (145 spaces), the Komitas City facility (123 spaces), and numerous residential yard areas throughout the Sebastia, Komitas, and Kievyan segments.</w:t>
      </w:r>
    </w:p>
    <w:p w14:paraId="08D0F96B" w14:textId="77777777" w:rsidR="00D92DB3" w:rsidRDefault="00D92DB3" w:rsidP="00954339">
      <w:pPr>
        <w:spacing w:after="200" w:line="276" w:lineRule="auto"/>
      </w:pPr>
    </w:p>
    <w:p w14:paraId="6F1B6BAC" w14:textId="77777777" w:rsidR="00D92DB3" w:rsidRDefault="00D92DB3" w:rsidP="00954339">
      <w:pPr>
        <w:spacing w:after="200" w:line="276" w:lineRule="auto"/>
      </w:pPr>
    </w:p>
    <w:p w14:paraId="4E4E5858" w14:textId="77777777" w:rsidR="00954339" w:rsidRDefault="00954339" w:rsidP="00954339">
      <w:pPr>
        <w:pStyle w:val="BodyText"/>
      </w:pPr>
    </w:p>
    <w:p w14:paraId="519D43B0" w14:textId="77777777" w:rsidR="00E5401D" w:rsidRDefault="00E5401D"/>
    <w:p w14:paraId="193A8970" w14:textId="77777777" w:rsidR="00E5401D" w:rsidRDefault="00FE6E9E">
      <w:pPr>
        <w:jc w:val="center"/>
      </w:pPr>
      <w:r>
        <w:rPr>
          <w:noProof/>
        </w:rPr>
        <w:drawing>
          <wp:inline distT="0" distB="0" distL="0" distR="0" wp14:anchorId="334F93E7" wp14:editId="0EE9E282">
            <wp:extent cx="5760720" cy="3600450"/>
            <wp:effectExtent l="0" t="0" r="0" b="0"/>
            <wp:docPr id="1971934188" name="Picture 197193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_c2.jpg"/>
                    <pic:cNvPicPr/>
                  </pic:nvPicPr>
                  <pic:blipFill>
                    <a:blip r:embed="rId31"/>
                    <a:stretch>
                      <a:fillRect/>
                    </a:stretch>
                  </pic:blipFill>
                  <pic:spPr>
                    <a:xfrm>
                      <a:off x="0" y="0"/>
                      <a:ext cx="5760720" cy="3600450"/>
                    </a:xfrm>
                    <a:prstGeom prst="rect">
                      <a:avLst/>
                    </a:prstGeom>
                  </pic:spPr>
                </pic:pic>
              </a:graphicData>
            </a:graphic>
          </wp:inline>
        </w:drawing>
      </w:r>
    </w:p>
    <w:p w14:paraId="75B740A3" w14:textId="00EA7C6F" w:rsidR="00E5401D" w:rsidRDefault="00FE6E9E">
      <w:pPr>
        <w:pStyle w:val="Caption"/>
      </w:pPr>
      <w:bookmarkStart w:id="61" w:name="_Toc241677761"/>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sidR="00F973C3">
        <w:rPr>
          <w:noProof/>
          <w:color w:val="C00000"/>
        </w:rPr>
        <w:t>11</w:t>
      </w:r>
      <w:r>
        <w:rPr>
          <w:color w:val="C00000"/>
        </w:rPr>
        <w:fldChar w:fldCharType="end"/>
      </w:r>
      <w:r>
        <w:rPr>
          <w:color w:val="C00000"/>
        </w:rPr>
        <w:t xml:space="preserve"> - Corridor 2: on-street parking by location, with off-street lots</w:t>
      </w:r>
      <w:bookmarkEnd w:id="61"/>
    </w:p>
    <w:p w14:paraId="2EA012F8" w14:textId="77777777" w:rsidR="00954339" w:rsidRDefault="00954339" w:rsidP="00954339">
      <w:pPr>
        <w:pStyle w:val="Heading1"/>
        <w:jc w:val="both"/>
      </w:pPr>
      <w:bookmarkStart w:id="62" w:name="_Toc226457644"/>
      <w:bookmarkStart w:id="63" w:name="_Toc241677801"/>
      <w:r>
        <w:t>Parking Impacts of the Conceptual Corridor Designs</w:t>
      </w:r>
      <w:bookmarkEnd w:id="62"/>
      <w:bookmarkEnd w:id="63"/>
    </w:p>
    <w:p w14:paraId="4E047641" w14:textId="77777777" w:rsidR="00954339" w:rsidRDefault="00954339" w:rsidP="00954339">
      <w:pPr>
        <w:pStyle w:val="Heading2"/>
        <w:spacing w:after="200"/>
        <w:jc w:val="both"/>
      </w:pPr>
      <w:bookmarkStart w:id="64" w:name="_Toc226457645"/>
      <w:bookmarkStart w:id="65" w:name="_Toc241677802"/>
      <w:r>
        <w:t>Nature of the Impact</w:t>
      </w:r>
      <w:bookmarkEnd w:id="64"/>
      <w:bookmarkEnd w:id="65"/>
    </w:p>
    <w:p w14:paraId="1C39845E" w14:textId="6EA6FFA7" w:rsidR="00954339" w:rsidRPr="00A37B07" w:rsidRDefault="00954339" w:rsidP="00954339">
      <w:pPr>
        <w:spacing w:after="200" w:line="276" w:lineRule="auto"/>
        <w:rPr>
          <w:rFonts w:ascii="Sylfaen" w:hAnsi="Sylfaen"/>
          <w:lang w:val="ka-GE"/>
        </w:rPr>
      </w:pPr>
      <w:r w:rsidRPr="00A37B07">
        <w:t xml:space="preserve">The conceptual corridor designs reallocate the whole cross-section. Along much of the alignment the dedicated bus lanes run in the central median; along other sections they run kerbside. That distinction matters for where passengers board </w:t>
      </w:r>
      <w:r w:rsidR="00A37B07" w:rsidRPr="00A37B07">
        <w:t>-</w:t>
      </w:r>
      <w:r w:rsidRPr="00A37B07">
        <w:t xml:space="preserve"> an island platform in the carriageway rather than a stop on the footway </w:t>
      </w:r>
      <w:r w:rsidR="00A37B07" w:rsidRPr="00A37B07">
        <w:t>-</w:t>
      </w:r>
      <w:r w:rsidRPr="00A37B07">
        <w:t xml:space="preserve"> but it does not drive the parking impact. A kerb-aligned bus lane occupies the very kerbside space that parking occupies, and so removes as much on-street parking as a median-aligned one; in station areas it removes slightly more. The parking loss follows from reallocating the full right-of-way to bus lanes, general traffic, cycle lanes and adequate footways, not from the choice of alignment. Between </w:t>
      </w:r>
      <w:r w:rsidRPr="00A37B07">
        <w:lastRenderedPageBreak/>
        <w:t>stations, however, the cross-section is less demanding, and in most such sections there is room for parking to remain. That is why the design retains or re-establishes 1,220 spaces.</w:t>
      </w:r>
    </w:p>
    <w:p w14:paraId="6597BB13" w14:textId="77777777" w:rsidR="00954339" w:rsidRDefault="00954339" w:rsidP="00954339">
      <w:pPr>
        <w:pStyle w:val="Heading2"/>
        <w:spacing w:after="200"/>
        <w:jc w:val="both"/>
      </w:pPr>
      <w:bookmarkStart w:id="66" w:name="_Toc226457646"/>
      <w:bookmarkStart w:id="67" w:name="_Toc241677803"/>
      <w:commentRangeStart w:id="68"/>
      <w:commentRangeStart w:id="69"/>
      <w:r>
        <w:t>Scale of Parking Removal</w:t>
      </w:r>
      <w:bookmarkEnd w:id="66"/>
      <w:bookmarkEnd w:id="67"/>
      <w:commentRangeEnd w:id="68"/>
      <w:r w:rsidR="000A5DE3">
        <w:rPr>
          <w:rStyle w:val="CommentReference"/>
          <w:sz w:val="24"/>
          <w:szCs w:val="24"/>
        </w:rPr>
        <w:commentReference w:id="68"/>
      </w:r>
      <w:commentRangeEnd w:id="69"/>
      <w:r>
        <w:rPr>
          <w:rStyle w:val="CommentReference"/>
          <w:sz w:val="24"/>
          <w:szCs w:val="24"/>
        </w:rPr>
        <w:commentReference w:id="69"/>
      </w:r>
    </w:p>
    <w:p w14:paraId="08F0B933" w14:textId="10BE5157" w:rsidR="00954339" w:rsidRPr="00E53BB5" w:rsidRDefault="00A37B07" w:rsidP="00954339">
      <w:pPr>
        <w:spacing w:after="200" w:line="276" w:lineRule="auto"/>
      </w:pPr>
      <w:r w:rsidRPr="00E53BB5">
        <w:t>T</w:t>
      </w:r>
      <w:r w:rsidR="00954339" w:rsidRPr="00E53BB5">
        <w:t xml:space="preserve">he bus priority corridors remove 4,875 of the 6,095 on-corridor on-street spaces and retain or re-establish 1,220. Corridor 1 loses 1,480 of 2,349 spaces, retaining 869; Corridor 2 loses 3,395 of 3,746, retaining 351. Measured against the impact area, those 4,875 spaces are 62% of the 7,825 on-street spaces within the corridors and their 100-metre influence area, and 33% of all </w:t>
      </w:r>
      <w:r w:rsidR="00954339" w:rsidRPr="00E53BB5">
        <w:rPr>
          <w:color w:val="C00000"/>
        </w:rPr>
        <w:t>14,587</w:t>
      </w:r>
      <w:r w:rsidR="00954339" w:rsidRPr="00E53BB5">
        <w:t xml:space="preserve"> spaces once the </w:t>
      </w:r>
      <w:r w:rsidR="00954339" w:rsidRPr="00E53BB5">
        <w:rPr>
          <w:color w:val="C00000"/>
        </w:rPr>
        <w:t>6,762</w:t>
      </w:r>
      <w:r w:rsidR="00954339" w:rsidRPr="00E53BB5">
        <w:t xml:space="preserve"> off-street spaces are counted. The first figure counts on-street supply only; the second includes off-street.</w:t>
      </w:r>
    </w:p>
    <w:p w14:paraId="3FC79E5F" w14:textId="77777777" w:rsidR="00D92DB3" w:rsidRPr="00E53BB5" w:rsidRDefault="00D92DB3" w:rsidP="00954339">
      <w:pPr>
        <w:spacing w:after="200" w:line="276" w:lineRule="auto"/>
      </w:pPr>
    </w:p>
    <w:p w14:paraId="34A4C322" w14:textId="77777777" w:rsidR="00D92DB3" w:rsidRPr="00E53BB5" w:rsidRDefault="00D92DB3" w:rsidP="00954339">
      <w:pPr>
        <w:spacing w:after="200" w:line="276" w:lineRule="auto"/>
      </w:pPr>
    </w:p>
    <w:p w14:paraId="390648D5" w14:textId="77777777" w:rsidR="00954339" w:rsidRPr="00E53BB5" w:rsidRDefault="00954339" w:rsidP="00954339">
      <w:pPr>
        <w:spacing w:after="200" w:line="276" w:lineRule="auto"/>
        <w:jc w:val="center"/>
      </w:pPr>
      <w:r w:rsidRPr="00E53BB5">
        <w:rPr>
          <w:noProof/>
        </w:rPr>
        <w:drawing>
          <wp:inline distT="0" distB="0" distL="0" distR="0" wp14:anchorId="4D727607" wp14:editId="3B26CAE7">
            <wp:extent cx="5577840" cy="2135266"/>
            <wp:effectExtent l="0" t="0" r="0" b="0"/>
            <wp:docPr id="1971934182" name="Picture 197193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impact_by_corridor.png"/>
                    <pic:cNvPicPr/>
                  </pic:nvPicPr>
                  <pic:blipFill>
                    <a:blip r:embed="rId32"/>
                    <a:stretch>
                      <a:fillRect/>
                    </a:stretch>
                  </pic:blipFill>
                  <pic:spPr>
                    <a:xfrm>
                      <a:off x="0" y="0"/>
                      <a:ext cx="5577840" cy="2135266"/>
                    </a:xfrm>
                    <a:prstGeom prst="rect">
                      <a:avLst/>
                    </a:prstGeom>
                  </pic:spPr>
                </pic:pic>
              </a:graphicData>
            </a:graphic>
          </wp:inline>
        </w:drawing>
      </w:r>
    </w:p>
    <w:p w14:paraId="4124E3C7" w14:textId="487EC2E2" w:rsidR="00954339" w:rsidRPr="00180649" w:rsidRDefault="00954339" w:rsidP="00954339">
      <w:pPr>
        <w:pStyle w:val="Caption"/>
        <w:spacing w:after="200" w:line="276" w:lineRule="auto"/>
      </w:pPr>
      <w:bookmarkStart w:id="70" w:name="_Toc241677762"/>
      <w:r w:rsidRPr="00180649">
        <w:t xml:space="preserve">Figure </w:t>
      </w:r>
      <w:r w:rsidRPr="00180649">
        <w:fldChar w:fldCharType="begin"/>
      </w:r>
      <w:r w:rsidRPr="00180649">
        <w:instrText xml:space="preserve"> SEQ Figure \* ARABIC </w:instrText>
      </w:r>
      <w:r w:rsidRPr="00180649">
        <w:fldChar w:fldCharType="separate"/>
      </w:r>
      <w:r w:rsidR="00F973C3">
        <w:rPr>
          <w:noProof/>
        </w:rPr>
        <w:t>12</w:t>
      </w:r>
      <w:r w:rsidRPr="00180649">
        <w:fldChar w:fldCharType="end"/>
      </w:r>
      <w:r w:rsidRPr="00180649">
        <w:t xml:space="preserve"> - Parking removed as a share of the impact area</w:t>
      </w:r>
      <w:bookmarkEnd w:id="70"/>
    </w:p>
    <w:p w14:paraId="6434FFDF" w14:textId="77777777" w:rsidR="00954339" w:rsidRPr="00180649" w:rsidRDefault="00954339" w:rsidP="00954339">
      <w:pPr>
        <w:spacing w:after="200" w:line="276" w:lineRule="auto"/>
        <w:jc w:val="center"/>
      </w:pPr>
      <w:r>
        <w:rPr>
          <w:noProof/>
        </w:rPr>
        <w:drawing>
          <wp:inline distT="0" distB="0" distL="0" distR="0" wp14:anchorId="3DA343AF" wp14:editId="3B685BBA">
            <wp:extent cx="5760720" cy="3600450"/>
            <wp:effectExtent l="0" t="0" r="0" b="0"/>
            <wp:docPr id="1971934189" name="Picture 197193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ved.jpg"/>
                    <pic:cNvPicPr/>
                  </pic:nvPicPr>
                  <pic:blipFill>
                    <a:blip r:embed="rId33"/>
                    <a:stretch>
                      <a:fillRect/>
                    </a:stretch>
                  </pic:blipFill>
                  <pic:spPr>
                    <a:xfrm>
                      <a:off x="0" y="0"/>
                      <a:ext cx="5760720" cy="3600450"/>
                    </a:xfrm>
                    <a:prstGeom prst="rect">
                      <a:avLst/>
                    </a:prstGeom>
                  </pic:spPr>
                </pic:pic>
              </a:graphicData>
            </a:graphic>
          </wp:inline>
        </w:drawing>
      </w:r>
    </w:p>
    <w:p w14:paraId="6048EE71" w14:textId="2B3EC55D" w:rsidR="00954339" w:rsidRPr="00180649" w:rsidRDefault="00954339" w:rsidP="00954339">
      <w:pPr>
        <w:pStyle w:val="Caption"/>
        <w:spacing w:after="200" w:line="276" w:lineRule="auto"/>
      </w:pPr>
      <w:bookmarkStart w:id="71" w:name="_Toc241677763"/>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sidR="00F973C3">
        <w:rPr>
          <w:noProof/>
          <w:color w:val="C00000"/>
        </w:rPr>
        <w:t>13</w:t>
      </w:r>
      <w:r>
        <w:rPr>
          <w:color w:val="C00000"/>
        </w:rPr>
        <w:fldChar w:fldCharType="end"/>
      </w:r>
      <w:r>
        <w:rPr>
          <w:color w:val="C00000"/>
        </w:rPr>
        <w:t xml:space="preserve"> - On-corridor parking retained and removed in the conceptual design</w:t>
      </w:r>
      <w:bookmarkEnd w:id="71"/>
    </w:p>
    <w:p w14:paraId="064A2397" w14:textId="77777777" w:rsidR="00D92DB3" w:rsidRDefault="00D92DB3" w:rsidP="00D92DB3"/>
    <w:p w14:paraId="3F431F50" w14:textId="77777777" w:rsidR="00954339" w:rsidRDefault="00954339" w:rsidP="00954339">
      <w:pPr>
        <w:pStyle w:val="Heading2"/>
        <w:spacing w:after="200"/>
        <w:jc w:val="both"/>
      </w:pPr>
      <w:bookmarkStart w:id="72" w:name="_Toc226457647"/>
      <w:bookmarkStart w:id="73" w:name="_Toc241677804"/>
      <w:r>
        <w:t>Impact by Sensitivity Zone</w:t>
      </w:r>
      <w:bookmarkEnd w:id="72"/>
      <w:bookmarkEnd w:id="73"/>
    </w:p>
    <w:p w14:paraId="0D15079F" w14:textId="4B609353" w:rsidR="00944A25" w:rsidRPr="00A37B07" w:rsidRDefault="00944A25" w:rsidP="00944A25">
      <w:pPr>
        <w:pStyle w:val="Caption"/>
        <w:keepNext/>
      </w:pPr>
      <w:bookmarkStart w:id="74" w:name="_Toc241677779"/>
      <w:r w:rsidRPr="00A37B07">
        <w:t xml:space="preserve">Table </w:t>
      </w:r>
      <w:r w:rsidRPr="00A37B07">
        <w:fldChar w:fldCharType="begin"/>
      </w:r>
      <w:r w:rsidRPr="00A37B07">
        <w:instrText xml:space="preserve"> SEQ Table \* ARABIC </w:instrText>
      </w:r>
      <w:r w:rsidRPr="00A37B07">
        <w:fldChar w:fldCharType="separate"/>
      </w:r>
      <w:r w:rsidR="00F973C3">
        <w:rPr>
          <w:noProof/>
        </w:rPr>
        <w:t>7</w:t>
      </w:r>
      <w:r w:rsidRPr="00A37B07">
        <w:fldChar w:fldCharType="end"/>
      </w:r>
      <w:r w:rsidRPr="00A37B07">
        <w:t xml:space="preserve"> - Impact by Sensitivity Zone</w:t>
      </w:r>
      <w:bookmarkEnd w:id="7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1600"/>
        <w:gridCol w:w="3426"/>
      </w:tblGrid>
      <w:tr w:rsidR="00954339" w:rsidRPr="00A37B07" w14:paraId="27BB3895"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AD22424" w14:textId="77777777" w:rsidR="00954339" w:rsidRPr="00A37B07" w:rsidRDefault="00954339" w:rsidP="00A37B07">
            <w:pPr>
              <w:jc w:val="center"/>
              <w:rPr>
                <w:color w:val="FFFFFF" w:themeColor="background1"/>
              </w:rPr>
            </w:pPr>
            <w:r w:rsidRPr="00A37B07">
              <w:rPr>
                <w:b/>
                <w:color w:val="FFFFFF" w:themeColor="background1"/>
                <w:sz w:val="20"/>
              </w:rPr>
              <w:t>Sensitivity</w:t>
            </w:r>
          </w:p>
        </w:tc>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AC180EC" w14:textId="77777777" w:rsidR="00954339" w:rsidRPr="00A37B07" w:rsidRDefault="00954339" w:rsidP="00A37B07">
            <w:pPr>
              <w:jc w:val="center"/>
              <w:rPr>
                <w:color w:val="FFFFFF" w:themeColor="background1"/>
              </w:rPr>
            </w:pPr>
            <w:r w:rsidRPr="00A37B07">
              <w:rPr>
                <w:b/>
                <w:color w:val="FFFFFF" w:themeColor="background1"/>
                <w:sz w:val="20"/>
              </w:rPr>
              <w:t>Corridor Segments</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C7BC3B7"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c>
          <w:tcPr>
            <w:tcW w:w="34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30FFF1F" w14:textId="77777777" w:rsidR="00954339" w:rsidRPr="00A37B07" w:rsidRDefault="00954339" w:rsidP="00A37B07">
            <w:pPr>
              <w:jc w:val="center"/>
              <w:rPr>
                <w:color w:val="FFFFFF" w:themeColor="background1"/>
              </w:rPr>
            </w:pPr>
            <w:r w:rsidRPr="00A37B07">
              <w:rPr>
                <w:b/>
                <w:color w:val="FFFFFF" w:themeColor="background1"/>
                <w:sz w:val="20"/>
              </w:rPr>
              <w:t>Key Concern</w:t>
            </w:r>
          </w:p>
        </w:tc>
      </w:tr>
      <w:tr w:rsidR="00954339" w:rsidRPr="00A37B07" w14:paraId="32280703"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766A52" w14:textId="77777777" w:rsidR="00954339" w:rsidRPr="00A37B07" w:rsidRDefault="00954339" w:rsidP="00350772">
            <w:r w:rsidRPr="00A37B07">
              <w:rPr>
                <w:sz w:val="20"/>
              </w:rPr>
              <w:t>High</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D99C7C" w14:textId="77777777" w:rsidR="00954339" w:rsidRPr="00A37B07" w:rsidRDefault="00954339" w:rsidP="00350772">
            <w:r w:rsidRPr="00A37B07">
              <w:rPr>
                <w:sz w:val="20"/>
              </w:rPr>
              <w:t>Komitas Avenue (539), Nalbandyan (252), Abovyan (154), Amiryan (84), Tigran Mets (76) and 2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5532F1" w14:textId="77777777" w:rsidR="00954339" w:rsidRPr="00A37B07" w:rsidRDefault="00954339" w:rsidP="00350772">
            <w:r w:rsidRPr="00A37B07">
              <w:rPr>
                <w:sz w:val="20"/>
              </w:rPr>
              <w:t>1,181</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8FFE9F" w14:textId="41F9DDF8" w:rsidR="00954339" w:rsidRPr="00A37B07" w:rsidRDefault="00954339" w:rsidP="00350772">
            <w:r w:rsidRPr="00A37B07">
              <w:rPr>
                <w:sz w:val="20"/>
              </w:rPr>
              <w:t xml:space="preserve">Zone A and Zone B pricing; limited side-street capacity; competing commercial demands. Field survey: Kentron 89% at its busiest hour with only 10% absorbable on-street; Komitas 83% with 0% on-street absorption </w:t>
            </w:r>
            <w:r w:rsidR="00A37B07" w:rsidRPr="00A37B07">
              <w:rPr>
                <w:sz w:val="20"/>
              </w:rPr>
              <w:t>-</w:t>
            </w:r>
            <w:r w:rsidRPr="00A37B07">
              <w:rPr>
                <w:sz w:val="20"/>
              </w:rPr>
              <w:t xml:space="preserve"> Komitas is reclassified from medium to high on this evidence.</w:t>
            </w:r>
          </w:p>
        </w:tc>
      </w:tr>
      <w:tr w:rsidR="00954339" w:rsidRPr="00A37B07" w14:paraId="0800CA32"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A1B982" w14:textId="77777777" w:rsidR="00954339" w:rsidRPr="00A37B07" w:rsidRDefault="00954339" w:rsidP="00350772">
            <w:r w:rsidRPr="00A37B07">
              <w:rPr>
                <w:sz w:val="20"/>
              </w:rPr>
              <w:t>Medium</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568BA5" w14:textId="77777777" w:rsidR="00954339" w:rsidRPr="00A37B07" w:rsidRDefault="00954339" w:rsidP="00350772">
            <w:r w:rsidRPr="00A37B07">
              <w:rPr>
                <w:sz w:val="20"/>
              </w:rPr>
              <w:t>Arshakunyats Avenue (1,181), Davit Anhaght (274), Kievyan (219), Garegin Nzhdeh (171) and 2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7DD23" w14:textId="77777777" w:rsidR="00954339" w:rsidRPr="00A37B07" w:rsidRDefault="00954339" w:rsidP="00350772">
            <w:r w:rsidRPr="00A37B07">
              <w:rPr>
                <w:sz w:val="20"/>
              </w:rPr>
              <w:t>1,875</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2B30EE" w14:textId="77777777" w:rsidR="00954339" w:rsidRPr="00A37B07" w:rsidRDefault="00954339" w:rsidP="00350772">
            <w:r w:rsidRPr="00A37B07">
              <w:rPr>
                <w:sz w:val="20"/>
              </w:rPr>
              <w:t>Mixed residential, commercial and arterial functions; some absorptive capacity on parallel streets. Field survey: Garegin Nzhdeh 63% at its busiest hour / 30% absorption.</w:t>
            </w:r>
          </w:p>
        </w:tc>
      </w:tr>
      <w:tr w:rsidR="00954339" w:rsidRPr="00A37B07" w14:paraId="227DE1E0"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598854" w14:textId="77777777" w:rsidR="00954339" w:rsidRPr="00A37B07" w:rsidRDefault="00954339" w:rsidP="00350772">
            <w:r w:rsidRPr="00A37B07">
              <w:rPr>
                <w:sz w:val="20"/>
              </w:rPr>
              <w:t>Lower</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CFBFC8" w14:textId="77777777" w:rsidR="00954339" w:rsidRPr="00A37B07" w:rsidRDefault="00954339" w:rsidP="00350772">
            <w:r w:rsidRPr="00A37B07">
              <w:rPr>
                <w:sz w:val="20"/>
              </w:rPr>
              <w:t>Raffi (766), Rubinyan (517), Sebastia (461), Bagratunyats (331), Qrq Qrqoryan (298) and 7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FD1725" w14:textId="77777777" w:rsidR="00954339" w:rsidRPr="00A37B07" w:rsidRDefault="00954339" w:rsidP="00350772">
            <w:r w:rsidRPr="00A37B07">
              <w:rPr>
                <w:sz w:val="20"/>
              </w:rPr>
              <w:t>3,039</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6DEF30" w14:textId="104228B7" w:rsidR="00954339" w:rsidRPr="00A37B07" w:rsidRDefault="00954339" w:rsidP="00350772">
            <w:r w:rsidRPr="00A37B07">
              <w:rPr>
                <w:sz w:val="20"/>
              </w:rPr>
              <w:t xml:space="preserve">Predominantly free and unmarked; suburban; more flexible accommodation. Field survey: Shiraz/Hasratyan 42% / 69%, Malatia-Sebastia 35% / 97% </w:t>
            </w:r>
            <w:r w:rsidR="00A37B07" w:rsidRPr="00A37B07">
              <w:rPr>
                <w:sz w:val="20"/>
              </w:rPr>
              <w:t>-</w:t>
            </w:r>
            <w:r w:rsidRPr="00A37B07">
              <w:rPr>
                <w:sz w:val="20"/>
              </w:rPr>
              <w:t xml:space="preserve"> confirmed lower.</w:t>
            </w:r>
          </w:p>
        </w:tc>
      </w:tr>
    </w:tbl>
    <w:p w14:paraId="524F1542" w14:textId="77777777" w:rsidR="00954339" w:rsidRDefault="00954339" w:rsidP="00954339">
      <w:pPr>
        <w:spacing w:after="200" w:line="276" w:lineRule="auto"/>
      </w:pPr>
    </w:p>
    <w:p w14:paraId="3EEF585F" w14:textId="77777777" w:rsidR="00954339" w:rsidRDefault="00954339" w:rsidP="00954339">
      <w:r>
        <w:br w:type="page"/>
      </w:r>
    </w:p>
    <w:p w14:paraId="50343800" w14:textId="77777777" w:rsidR="00F56DF5" w:rsidRPr="00A37B07" w:rsidRDefault="00954339" w:rsidP="00A37B07">
      <w:pPr>
        <w:pStyle w:val="Heading1"/>
        <w:ind w:left="431" w:hanging="431"/>
        <w:jc w:val="both"/>
      </w:pPr>
      <w:bookmarkStart w:id="75" w:name="_Toc241677805"/>
      <w:commentRangeStart w:id="76"/>
      <w:commentRangeStart w:id="77"/>
      <w:r w:rsidRPr="00A37B07">
        <w:lastRenderedPageBreak/>
        <w:t>Field Occupancy Survey: Methodology, Locations and Results</w:t>
      </w:r>
      <w:bookmarkEnd w:id="75"/>
      <w:commentRangeEnd w:id="76"/>
      <w:r w:rsidR="00B618B5" w:rsidRPr="00A37B07">
        <w:rPr>
          <w:rStyle w:val="CommentReference"/>
          <w:sz w:val="32"/>
          <w:szCs w:val="36"/>
        </w:rPr>
        <w:commentReference w:id="76"/>
      </w:r>
      <w:commentRangeEnd w:id="77"/>
      <w:r w:rsidRPr="00A37B07">
        <w:rPr>
          <w:rStyle w:val="CommentReference"/>
          <w:sz w:val="32"/>
          <w:szCs w:val="36"/>
        </w:rPr>
        <w:commentReference w:id="77"/>
      </w:r>
    </w:p>
    <w:p w14:paraId="7E553728" w14:textId="07459E85" w:rsidR="007E551E" w:rsidRPr="00457751" w:rsidRDefault="00D52850" w:rsidP="00F56DF5">
      <w:r w:rsidRPr="00457751">
        <w:t>The demand-side evidence in this report comes from a targeted field occupancy survey carried out after the desk-based supply inventory. This chapter documents how it was designed, where it was conducted and what it measured, and then presents the results broken down by area. The aggregate headlines are that occupancy at the busiest hour is 61% across the six areas together, ranging from 35% in Malatia-Sebastia to 99% at Gai Avenue, and that the kerb is short-stay and high-turnover.</w:t>
      </w:r>
    </w:p>
    <w:p w14:paraId="2631ED99" w14:textId="77777777" w:rsidR="007E551E" w:rsidRPr="00A37B07" w:rsidRDefault="00D52850" w:rsidP="00F56DF5">
      <w:pPr>
        <w:pStyle w:val="Heading2"/>
      </w:pPr>
      <w:bookmarkStart w:id="78" w:name="_Toc241677806"/>
      <w:r w:rsidRPr="00A37B07">
        <w:t>Survey Design and Instrument</w:t>
      </w:r>
      <w:bookmarkEnd w:id="78"/>
    </w:p>
    <w:p w14:paraId="6474C7FE" w14:textId="2E7FDDFE" w:rsidR="007E551E" w:rsidRPr="00A37B07" w:rsidRDefault="00D52850" w:rsidP="00F56DF5">
      <w:r w:rsidRPr="00A37B07">
        <w:t>The survey was a rolling licence-plate census rather than a spot count. Enumerators walked a fixed circuit of numbered survey zones</w:t>
      </w:r>
      <w:r w:rsidRPr="00A37B07">
        <w:rPr>
          <w:color w:val="C00000"/>
        </w:rPr>
        <w:t xml:space="preserve"> - short segments of street, typically one block face -</w:t>
      </w:r>
      <w:r w:rsidRPr="00A37B07">
        <w:t xml:space="preserve"> once an hour from 07:00 to 24:00, recording every parked vehicle on each pass. Recording the plate rather than only a headcount is what makes duration, turnover and displacement measurable: a plate seen in consecutive hours is one vehicle staying, whereas the same space occupied by successive plates is turnover, and a </w:t>
      </w:r>
      <w:r w:rsidR="00A37B07" w:rsidRPr="00A37B07">
        <w:t xml:space="preserve">mere </w:t>
      </w:r>
      <w:r w:rsidRPr="00A37B07">
        <w:t>headcount cannot tell the two apart.</w:t>
      </w:r>
    </w:p>
    <w:p w14:paraId="6F294B10" w14:textId="1A25C9C3" w:rsidR="007E551E" w:rsidRPr="00457751" w:rsidRDefault="00D52850" w:rsidP="00F56DF5">
      <w:r w:rsidRPr="00457751">
        <w:t xml:space="preserve">For every parked vehicle the enumerator recorded seven fields: the hour of observation; the survey zone; the licence plate; the vehicle type (sedan, truck or motorcycle); where the vehicle stood relative to the carriageway (on the carriageway, on the footpath, or in a setback); how it was parked (parallel, 45 degrees, or perpendicular); and whether the parking was legal or illegal. </w:t>
      </w:r>
    </w:p>
    <w:p w14:paraId="1E31A551" w14:textId="47395D62" w:rsidR="007E551E" w:rsidRPr="00A37B07" w:rsidRDefault="00D52850" w:rsidP="00F56DF5">
      <w:commentRangeStart w:id="79"/>
      <w:commentRangeStart w:id="80"/>
      <w:r w:rsidRPr="00457751">
        <w:t xml:space="preserve">Occupancy is measured against the capacity already recorded in the supply inventory - the number of vehicles a segment can hold - so the demand and supply sides share a single denominator. Where the inventory carries no figure for a segment, capacity is estimated at one vehicle per 7.5 metres of parallel kerb. A parking event, the unit behind turnover, is one continuous run of hours in which a plate is present; a gap of </w:t>
      </w:r>
      <w:r w:rsidR="00A37B07" w:rsidRPr="00A37B07">
        <w:t>at least</w:t>
      </w:r>
      <w:r w:rsidRPr="00A37B07">
        <w:t xml:space="preserve"> one hour is treated as the space having been vacated and re-used. In total the survey produced 21,186 on-street vehicle sightings covering 10,135 distinct vehicles across </w:t>
      </w:r>
      <w:r w:rsidRPr="00A37B07">
        <w:rPr>
          <w:color w:val="C00000"/>
        </w:rPr>
        <w:t>203</w:t>
      </w:r>
      <w:r w:rsidRPr="00A37B07">
        <w:t xml:space="preserve"> survey </w:t>
      </w:r>
      <w:commentRangeStart w:id="81"/>
      <w:commentRangeStart w:id="82"/>
      <w:r w:rsidRPr="00A37B07">
        <w:t>zones</w:t>
      </w:r>
      <w:commentRangeEnd w:id="81"/>
      <w:r w:rsidR="001C380A" w:rsidRPr="00A37B07">
        <w:rPr>
          <w:rStyle w:val="CommentReference"/>
          <w:sz w:val="22"/>
          <w:szCs w:val="22"/>
        </w:rPr>
        <w:commentReference w:id="81"/>
      </w:r>
      <w:commentRangeEnd w:id="82"/>
      <w:r w:rsidRPr="00A37B07">
        <w:rPr>
          <w:rStyle w:val="CommentReference"/>
          <w:sz w:val="22"/>
          <w:szCs w:val="22"/>
        </w:rPr>
        <w:commentReference w:id="82"/>
      </w:r>
      <w:r w:rsidRPr="00A37B07">
        <w:t>, plus one off-street facility in each of the six areas.</w:t>
      </w:r>
      <w:commentRangeEnd w:id="79"/>
      <w:r w:rsidRPr="00A37B07">
        <w:rPr>
          <w:rStyle w:val="CommentReference"/>
          <w:sz w:val="22"/>
          <w:szCs w:val="22"/>
        </w:rPr>
        <w:commentReference w:id="79"/>
      </w:r>
      <w:commentRangeEnd w:id="80"/>
      <w:r w:rsidRPr="00A37B07">
        <w:rPr>
          <w:rStyle w:val="CommentReference"/>
          <w:sz w:val="22"/>
          <w:szCs w:val="22"/>
        </w:rPr>
        <w:commentReference w:id="80"/>
      </w:r>
    </w:p>
    <w:p w14:paraId="6ACB1D1F" w14:textId="692C0AAE" w:rsidR="007E551E" w:rsidRPr="00A37B07" w:rsidRDefault="00D52850" w:rsidP="00F56DF5">
      <w:pPr>
        <w:pStyle w:val="Caption"/>
      </w:pPr>
      <w:bookmarkStart w:id="83" w:name="_Toc241677780"/>
      <w:r>
        <w:rPr>
          <w:color w:val="C00000"/>
        </w:rPr>
        <w:t xml:space="preserve">Table </w:t>
      </w:r>
      <w:r>
        <w:rPr>
          <w:color w:val="C00000"/>
        </w:rPr>
        <w:fldChar w:fldCharType="begin"/>
      </w:r>
      <w:r>
        <w:rPr>
          <w:color w:val="C00000"/>
        </w:rPr>
        <w:instrText xml:space="preserve"> SEQ Table \* ARABIC </w:instrText>
      </w:r>
      <w:r>
        <w:rPr>
          <w:color w:val="C00000"/>
        </w:rPr>
        <w:fldChar w:fldCharType="separate"/>
      </w:r>
      <w:r w:rsidR="00F973C3">
        <w:rPr>
          <w:noProof/>
          <w:color w:val="C00000"/>
        </w:rPr>
        <w:t>8</w:t>
      </w:r>
      <w:r>
        <w:rPr>
          <w:color w:val="C00000"/>
        </w:rPr>
        <w:fldChar w:fldCharType="end"/>
      </w:r>
      <w:r>
        <w:rPr>
          <w:color w:val="C00000"/>
        </w:rPr>
        <w:t xml:space="preserve"> - Surveyed zones by area: capacity, average occupancy and turnover</w:t>
      </w:r>
      <w:bookmarkEnd w:id="83"/>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1560"/>
        <w:gridCol w:w="1417"/>
        <w:gridCol w:w="1039"/>
      </w:tblGrid>
      <w:tr w:rsidR="00A37B07" w:rsidRPr="00A37B07" w14:paraId="1958E500" w14:textId="77777777" w:rsidTr="0029077F">
        <w:trPr>
          <w:jc w:val="center"/>
        </w:trPr>
        <w:tc>
          <w:tcPr>
            <w:tcW w:w="2405" w:type="dxa"/>
          </w:tcPr>
          <w:p w14:paraId="0D2920AE" w14:textId="77777777" w:rsidR="00A37B07" w:rsidRPr="00A37B07" w:rsidRDefault="00A37B07" w:rsidP="00A37B07">
            <w:pPr>
              <w:jc w:val="center"/>
            </w:pPr>
            <w:r w:rsidRPr="00A37B07">
              <w:rPr>
                <w:b/>
                <w:color w:val="C00000"/>
                <w:sz w:val="17"/>
              </w:rPr>
              <w:t>Area</w:t>
            </w:r>
          </w:p>
        </w:tc>
        <w:tc>
          <w:tcPr>
            <w:tcW w:w="1559" w:type="dxa"/>
          </w:tcPr>
          <w:p w14:paraId="7DD774C5" w14:textId="77777777" w:rsidR="00A37B07" w:rsidRPr="00A37B07" w:rsidRDefault="00A37B07" w:rsidP="00A37B07">
            <w:pPr>
              <w:jc w:val="center"/>
            </w:pPr>
            <w:r w:rsidRPr="00A37B07">
              <w:rPr>
                <w:b/>
                <w:color w:val="C00000"/>
                <w:sz w:val="17"/>
              </w:rPr>
              <w:t>Zones surveyed</w:t>
            </w:r>
          </w:p>
        </w:tc>
        <w:tc>
          <w:tcPr>
            <w:tcW w:w="1560" w:type="dxa"/>
          </w:tcPr>
          <w:p w14:paraId="4DA7A74C" w14:textId="77777777" w:rsidR="00A37B07" w:rsidRPr="00A37B07" w:rsidRDefault="00A37B07" w:rsidP="00A37B07">
            <w:pPr>
              <w:jc w:val="center"/>
            </w:pPr>
            <w:r w:rsidRPr="00A37B07">
              <w:rPr>
                <w:b/>
                <w:color w:val="C00000"/>
                <w:sz w:val="17"/>
              </w:rPr>
              <w:t>Spaces</w:t>
            </w:r>
          </w:p>
        </w:tc>
        <w:tc>
          <w:tcPr>
            <w:tcW w:w="1417" w:type="dxa"/>
          </w:tcPr>
          <w:p w14:paraId="33C9E0A8" w14:textId="77777777" w:rsidR="00A37B07" w:rsidRPr="00A37B07" w:rsidRDefault="00A37B07" w:rsidP="00A37B07">
            <w:pPr>
              <w:jc w:val="center"/>
            </w:pPr>
            <w:r w:rsidRPr="00A37B07">
              <w:rPr>
                <w:b/>
                <w:color w:val="C00000"/>
                <w:sz w:val="17"/>
              </w:rPr>
              <w:t>Average daily occupancy</w:t>
            </w:r>
          </w:p>
        </w:tc>
        <w:tc>
          <w:tcPr>
            <w:tcW w:w="992" w:type="dxa"/>
          </w:tcPr>
          <w:p w14:paraId="62BC62E6" w14:textId="77777777" w:rsidR="00A37B07" w:rsidRPr="00A37B07" w:rsidRDefault="00A37B07" w:rsidP="00A37B07">
            <w:pPr>
              <w:jc w:val="center"/>
            </w:pPr>
            <w:r w:rsidRPr="00A37B07">
              <w:rPr>
                <w:b/>
                <w:color w:val="C00000"/>
                <w:sz w:val="17"/>
              </w:rPr>
              <w:t>Turnover per space/day</w:t>
            </w:r>
          </w:p>
        </w:tc>
      </w:tr>
      <w:tr w:rsidR="00A37B07" w:rsidRPr="00A37B07" w14:paraId="509EA49E" w14:textId="77777777" w:rsidTr="0029077F">
        <w:trPr>
          <w:jc w:val="center"/>
        </w:trPr>
        <w:tc>
          <w:tcPr>
            <w:tcW w:w="2405" w:type="dxa"/>
          </w:tcPr>
          <w:p w14:paraId="702AF189" w14:textId="77777777" w:rsidR="00A37B07" w:rsidRPr="00A37B07" w:rsidRDefault="00A37B07">
            <w:r w:rsidRPr="00A37B07">
              <w:rPr>
                <w:color w:val="C00000"/>
                <w:sz w:val="17"/>
              </w:rPr>
              <w:t>Kentron</w:t>
            </w:r>
          </w:p>
        </w:tc>
        <w:tc>
          <w:tcPr>
            <w:tcW w:w="1559" w:type="dxa"/>
          </w:tcPr>
          <w:p w14:paraId="3A8108C2" w14:textId="77777777" w:rsidR="00A37B07" w:rsidRPr="00A37B07" w:rsidRDefault="00A37B07">
            <w:r w:rsidRPr="00A37B07">
              <w:rPr>
                <w:color w:val="C00000"/>
                <w:sz w:val="17"/>
              </w:rPr>
              <w:t>53</w:t>
            </w:r>
          </w:p>
        </w:tc>
        <w:tc>
          <w:tcPr>
            <w:tcW w:w="1560" w:type="dxa"/>
          </w:tcPr>
          <w:p w14:paraId="0339DB37" w14:textId="77777777" w:rsidR="00A37B07" w:rsidRPr="00A37B07" w:rsidRDefault="00A37B07">
            <w:r w:rsidRPr="00A37B07">
              <w:rPr>
                <w:color w:val="C00000"/>
                <w:sz w:val="17"/>
              </w:rPr>
              <w:t>534</w:t>
            </w:r>
          </w:p>
        </w:tc>
        <w:tc>
          <w:tcPr>
            <w:tcW w:w="1417" w:type="dxa"/>
          </w:tcPr>
          <w:p w14:paraId="5D9B6D33" w14:textId="77777777" w:rsidR="00A37B07" w:rsidRPr="00A37B07" w:rsidRDefault="00A37B07">
            <w:r w:rsidRPr="00A37B07">
              <w:rPr>
                <w:color w:val="C00000"/>
                <w:sz w:val="17"/>
              </w:rPr>
              <w:t>73%</w:t>
            </w:r>
          </w:p>
        </w:tc>
        <w:tc>
          <w:tcPr>
            <w:tcW w:w="992" w:type="dxa"/>
          </w:tcPr>
          <w:p w14:paraId="2EB91B6B" w14:textId="77777777" w:rsidR="00A37B07" w:rsidRPr="00A37B07" w:rsidRDefault="00A37B07">
            <w:r w:rsidRPr="00A37B07">
              <w:rPr>
                <w:color w:val="C00000"/>
                <w:sz w:val="17"/>
              </w:rPr>
              <w:t>7.5</w:t>
            </w:r>
          </w:p>
        </w:tc>
      </w:tr>
      <w:tr w:rsidR="00A37B07" w:rsidRPr="00A37B07" w14:paraId="10EE6C15" w14:textId="77777777" w:rsidTr="0029077F">
        <w:trPr>
          <w:jc w:val="center"/>
        </w:trPr>
        <w:tc>
          <w:tcPr>
            <w:tcW w:w="2405" w:type="dxa"/>
          </w:tcPr>
          <w:p w14:paraId="0E5D92D8" w14:textId="77777777" w:rsidR="00A37B07" w:rsidRPr="00A37B07" w:rsidRDefault="00A37B07">
            <w:r w:rsidRPr="00A37B07">
              <w:rPr>
                <w:color w:val="C00000"/>
                <w:sz w:val="17"/>
              </w:rPr>
              <w:t>Komitas Avenue</w:t>
            </w:r>
          </w:p>
        </w:tc>
        <w:tc>
          <w:tcPr>
            <w:tcW w:w="1559" w:type="dxa"/>
          </w:tcPr>
          <w:p w14:paraId="36D71A12" w14:textId="77777777" w:rsidR="00A37B07" w:rsidRPr="00A37B07" w:rsidRDefault="00A37B07">
            <w:r w:rsidRPr="00A37B07">
              <w:rPr>
                <w:color w:val="C00000"/>
                <w:sz w:val="17"/>
              </w:rPr>
              <w:t>53</w:t>
            </w:r>
          </w:p>
        </w:tc>
        <w:tc>
          <w:tcPr>
            <w:tcW w:w="1560" w:type="dxa"/>
          </w:tcPr>
          <w:p w14:paraId="751007D1" w14:textId="77777777" w:rsidR="00A37B07" w:rsidRPr="00A37B07" w:rsidRDefault="00A37B07">
            <w:r w:rsidRPr="00A37B07">
              <w:rPr>
                <w:color w:val="C00000"/>
                <w:sz w:val="17"/>
              </w:rPr>
              <w:t>450</w:t>
            </w:r>
          </w:p>
        </w:tc>
        <w:tc>
          <w:tcPr>
            <w:tcW w:w="1417" w:type="dxa"/>
          </w:tcPr>
          <w:p w14:paraId="0308D09E" w14:textId="77777777" w:rsidR="00A37B07" w:rsidRPr="00A37B07" w:rsidRDefault="00A37B07">
            <w:r w:rsidRPr="00A37B07">
              <w:rPr>
                <w:color w:val="C00000"/>
                <w:sz w:val="17"/>
              </w:rPr>
              <w:t>50%</w:t>
            </w:r>
          </w:p>
        </w:tc>
        <w:tc>
          <w:tcPr>
            <w:tcW w:w="992" w:type="dxa"/>
          </w:tcPr>
          <w:p w14:paraId="04380243" w14:textId="77777777" w:rsidR="00A37B07" w:rsidRPr="00A37B07" w:rsidRDefault="00A37B07">
            <w:r w:rsidRPr="00A37B07">
              <w:rPr>
                <w:color w:val="C00000"/>
                <w:sz w:val="17"/>
              </w:rPr>
              <w:t>5.5</w:t>
            </w:r>
          </w:p>
        </w:tc>
      </w:tr>
      <w:tr w:rsidR="00A37B07" w:rsidRPr="00A37B07" w14:paraId="20DDD150" w14:textId="77777777" w:rsidTr="0029077F">
        <w:trPr>
          <w:jc w:val="center"/>
        </w:trPr>
        <w:tc>
          <w:tcPr>
            <w:tcW w:w="2405" w:type="dxa"/>
          </w:tcPr>
          <w:p w14:paraId="73BB750B" w14:textId="77777777" w:rsidR="00A37B07" w:rsidRPr="00A37B07" w:rsidRDefault="00A37B07">
            <w:r w:rsidRPr="00A37B07">
              <w:rPr>
                <w:color w:val="C00000"/>
                <w:sz w:val="17"/>
              </w:rPr>
              <w:t>Gai Avenue (Mega Mall)</w:t>
            </w:r>
          </w:p>
        </w:tc>
        <w:tc>
          <w:tcPr>
            <w:tcW w:w="1559" w:type="dxa"/>
          </w:tcPr>
          <w:p w14:paraId="79861A60" w14:textId="77777777" w:rsidR="00A37B07" w:rsidRPr="00A37B07" w:rsidRDefault="00A37B07">
            <w:r w:rsidRPr="00A37B07">
              <w:rPr>
                <w:color w:val="C00000"/>
                <w:sz w:val="17"/>
              </w:rPr>
              <w:t>10</w:t>
            </w:r>
          </w:p>
        </w:tc>
        <w:tc>
          <w:tcPr>
            <w:tcW w:w="1560" w:type="dxa"/>
          </w:tcPr>
          <w:p w14:paraId="28AEBB74" w14:textId="77777777" w:rsidR="00A37B07" w:rsidRPr="00A37B07" w:rsidRDefault="00A37B07">
            <w:r w:rsidRPr="00A37B07">
              <w:rPr>
                <w:color w:val="C00000"/>
                <w:sz w:val="17"/>
              </w:rPr>
              <w:t>132</w:t>
            </w:r>
          </w:p>
        </w:tc>
        <w:tc>
          <w:tcPr>
            <w:tcW w:w="1417" w:type="dxa"/>
          </w:tcPr>
          <w:p w14:paraId="525A1E3E" w14:textId="77777777" w:rsidR="00A37B07" w:rsidRPr="00A37B07" w:rsidRDefault="00A37B07">
            <w:r w:rsidRPr="00A37B07">
              <w:rPr>
                <w:color w:val="C00000"/>
                <w:sz w:val="17"/>
              </w:rPr>
              <w:t>73%</w:t>
            </w:r>
          </w:p>
        </w:tc>
        <w:tc>
          <w:tcPr>
            <w:tcW w:w="992" w:type="dxa"/>
          </w:tcPr>
          <w:p w14:paraId="664706D7" w14:textId="77777777" w:rsidR="00A37B07" w:rsidRPr="00A37B07" w:rsidRDefault="00A37B07">
            <w:r w:rsidRPr="00A37B07">
              <w:rPr>
                <w:color w:val="C00000"/>
                <w:sz w:val="17"/>
              </w:rPr>
              <w:t>6.6</w:t>
            </w:r>
          </w:p>
        </w:tc>
      </w:tr>
      <w:tr w:rsidR="00A37B07" w:rsidRPr="00A37B07" w14:paraId="3F11CE2A" w14:textId="77777777" w:rsidTr="0029077F">
        <w:trPr>
          <w:jc w:val="center"/>
        </w:trPr>
        <w:tc>
          <w:tcPr>
            <w:tcW w:w="2405" w:type="dxa"/>
          </w:tcPr>
          <w:p w14:paraId="4DDE4989" w14:textId="77777777" w:rsidR="00A37B07" w:rsidRPr="00A37B07" w:rsidRDefault="00A37B07">
            <w:r w:rsidRPr="00A37B07">
              <w:rPr>
                <w:color w:val="C00000"/>
                <w:sz w:val="17"/>
              </w:rPr>
              <w:t>Garegin Nzhdeh</w:t>
            </w:r>
          </w:p>
        </w:tc>
        <w:tc>
          <w:tcPr>
            <w:tcW w:w="1559" w:type="dxa"/>
          </w:tcPr>
          <w:p w14:paraId="63B7E808" w14:textId="77777777" w:rsidR="00A37B07" w:rsidRPr="00A37B07" w:rsidRDefault="00A37B07">
            <w:r w:rsidRPr="00A37B07">
              <w:rPr>
                <w:color w:val="C00000"/>
                <w:sz w:val="17"/>
              </w:rPr>
              <w:t>31</w:t>
            </w:r>
          </w:p>
        </w:tc>
        <w:tc>
          <w:tcPr>
            <w:tcW w:w="1560" w:type="dxa"/>
          </w:tcPr>
          <w:p w14:paraId="214D5DE4" w14:textId="77777777" w:rsidR="00A37B07" w:rsidRPr="00A37B07" w:rsidRDefault="00A37B07">
            <w:r w:rsidRPr="00A37B07">
              <w:rPr>
                <w:color w:val="C00000"/>
                <w:sz w:val="17"/>
              </w:rPr>
              <w:t>451</w:t>
            </w:r>
          </w:p>
        </w:tc>
        <w:tc>
          <w:tcPr>
            <w:tcW w:w="1417" w:type="dxa"/>
          </w:tcPr>
          <w:p w14:paraId="3017A548" w14:textId="77777777" w:rsidR="00A37B07" w:rsidRPr="00A37B07" w:rsidRDefault="00A37B07">
            <w:r w:rsidRPr="00A37B07">
              <w:rPr>
                <w:color w:val="C00000"/>
                <w:sz w:val="17"/>
              </w:rPr>
              <w:t>42%</w:t>
            </w:r>
          </w:p>
        </w:tc>
        <w:tc>
          <w:tcPr>
            <w:tcW w:w="992" w:type="dxa"/>
          </w:tcPr>
          <w:p w14:paraId="162C9081" w14:textId="77777777" w:rsidR="00A37B07" w:rsidRPr="00A37B07" w:rsidRDefault="00A37B07">
            <w:r w:rsidRPr="00A37B07">
              <w:rPr>
                <w:color w:val="C00000"/>
                <w:sz w:val="17"/>
              </w:rPr>
              <w:t>5.3</w:t>
            </w:r>
          </w:p>
        </w:tc>
      </w:tr>
      <w:tr w:rsidR="00A37B07" w:rsidRPr="00A37B07" w14:paraId="3B877614" w14:textId="77777777" w:rsidTr="0029077F">
        <w:trPr>
          <w:jc w:val="center"/>
        </w:trPr>
        <w:tc>
          <w:tcPr>
            <w:tcW w:w="2405" w:type="dxa"/>
          </w:tcPr>
          <w:p w14:paraId="46B05411" w14:textId="77777777" w:rsidR="00A37B07" w:rsidRPr="00A37B07" w:rsidRDefault="00A37B07">
            <w:r w:rsidRPr="00A37B07">
              <w:rPr>
                <w:color w:val="C00000"/>
                <w:sz w:val="17"/>
              </w:rPr>
              <w:t>Shiraz / Hasratyan</w:t>
            </w:r>
          </w:p>
        </w:tc>
        <w:tc>
          <w:tcPr>
            <w:tcW w:w="1559" w:type="dxa"/>
          </w:tcPr>
          <w:p w14:paraId="7595FAA5" w14:textId="77777777" w:rsidR="00A37B07" w:rsidRPr="00A37B07" w:rsidRDefault="00A37B07">
            <w:r w:rsidRPr="00A37B07">
              <w:rPr>
                <w:color w:val="C00000"/>
                <w:sz w:val="17"/>
              </w:rPr>
              <w:t>34</w:t>
            </w:r>
          </w:p>
        </w:tc>
        <w:tc>
          <w:tcPr>
            <w:tcW w:w="1560" w:type="dxa"/>
          </w:tcPr>
          <w:p w14:paraId="15BD906B" w14:textId="77777777" w:rsidR="00A37B07" w:rsidRPr="00A37B07" w:rsidRDefault="00A37B07">
            <w:r w:rsidRPr="00A37B07">
              <w:rPr>
                <w:color w:val="C00000"/>
                <w:sz w:val="17"/>
              </w:rPr>
              <w:t>439</w:t>
            </w:r>
          </w:p>
        </w:tc>
        <w:tc>
          <w:tcPr>
            <w:tcW w:w="1417" w:type="dxa"/>
          </w:tcPr>
          <w:p w14:paraId="245A11BE" w14:textId="77777777" w:rsidR="00A37B07" w:rsidRPr="00A37B07" w:rsidRDefault="00A37B07">
            <w:r w:rsidRPr="00A37B07">
              <w:rPr>
                <w:color w:val="C00000"/>
                <w:sz w:val="17"/>
              </w:rPr>
              <w:t>27%</w:t>
            </w:r>
          </w:p>
        </w:tc>
        <w:tc>
          <w:tcPr>
            <w:tcW w:w="992" w:type="dxa"/>
          </w:tcPr>
          <w:p w14:paraId="2E677AB2" w14:textId="77777777" w:rsidR="00A37B07" w:rsidRPr="00A37B07" w:rsidRDefault="00A37B07">
            <w:r w:rsidRPr="00A37B07">
              <w:rPr>
                <w:color w:val="C00000"/>
                <w:sz w:val="17"/>
              </w:rPr>
              <w:t>3.7</w:t>
            </w:r>
          </w:p>
        </w:tc>
      </w:tr>
      <w:tr w:rsidR="00A37B07" w:rsidRPr="00A37B07" w14:paraId="7A9C4A12" w14:textId="77777777" w:rsidTr="0029077F">
        <w:trPr>
          <w:jc w:val="center"/>
        </w:trPr>
        <w:tc>
          <w:tcPr>
            <w:tcW w:w="2405" w:type="dxa"/>
          </w:tcPr>
          <w:p w14:paraId="52DABBE1" w14:textId="77777777" w:rsidR="00A37B07" w:rsidRPr="00A37B07" w:rsidRDefault="00A37B07">
            <w:r w:rsidRPr="00A37B07">
              <w:rPr>
                <w:color w:val="C00000"/>
                <w:sz w:val="17"/>
              </w:rPr>
              <w:t>Malatia-Sebastia</w:t>
            </w:r>
          </w:p>
        </w:tc>
        <w:tc>
          <w:tcPr>
            <w:tcW w:w="1559" w:type="dxa"/>
          </w:tcPr>
          <w:p w14:paraId="2C668FF0" w14:textId="77777777" w:rsidR="00A37B07" w:rsidRPr="00A37B07" w:rsidRDefault="00A37B07">
            <w:r w:rsidRPr="00A37B07">
              <w:rPr>
                <w:color w:val="C00000"/>
                <w:sz w:val="17"/>
              </w:rPr>
              <w:t>22</w:t>
            </w:r>
          </w:p>
        </w:tc>
        <w:tc>
          <w:tcPr>
            <w:tcW w:w="1560" w:type="dxa"/>
          </w:tcPr>
          <w:p w14:paraId="75ACC4EC" w14:textId="77777777" w:rsidR="00A37B07" w:rsidRPr="00A37B07" w:rsidRDefault="00A37B07">
            <w:r w:rsidRPr="00A37B07">
              <w:rPr>
                <w:color w:val="C00000"/>
                <w:sz w:val="17"/>
              </w:rPr>
              <w:t>872</w:t>
            </w:r>
          </w:p>
        </w:tc>
        <w:tc>
          <w:tcPr>
            <w:tcW w:w="1417" w:type="dxa"/>
          </w:tcPr>
          <w:p w14:paraId="000B90AB" w14:textId="77777777" w:rsidR="00A37B07" w:rsidRPr="00A37B07" w:rsidRDefault="00A37B07">
            <w:r w:rsidRPr="00A37B07">
              <w:rPr>
                <w:color w:val="C00000"/>
                <w:sz w:val="17"/>
              </w:rPr>
              <w:t>25%</w:t>
            </w:r>
          </w:p>
        </w:tc>
        <w:tc>
          <w:tcPr>
            <w:tcW w:w="992" w:type="dxa"/>
          </w:tcPr>
          <w:p w14:paraId="56B99835" w14:textId="77777777" w:rsidR="00A37B07" w:rsidRPr="00A37B07" w:rsidRDefault="00A37B07">
            <w:r w:rsidRPr="00A37B07">
              <w:rPr>
                <w:color w:val="C00000"/>
                <w:sz w:val="17"/>
              </w:rPr>
              <w:t>3.5</w:t>
            </w:r>
          </w:p>
        </w:tc>
      </w:tr>
      <w:tr w:rsidR="00A37B07" w:rsidRPr="00A37B07" w14:paraId="75661460" w14:textId="77777777" w:rsidTr="0029077F">
        <w:trPr>
          <w:jc w:val="center"/>
        </w:trPr>
        <w:tc>
          <w:tcPr>
            <w:tcW w:w="2405" w:type="dxa"/>
          </w:tcPr>
          <w:p w14:paraId="291109EA" w14:textId="77777777" w:rsidR="00A37B07" w:rsidRPr="00A37B07" w:rsidRDefault="00A37B07">
            <w:r w:rsidRPr="00A37B07">
              <w:rPr>
                <w:color w:val="C00000"/>
                <w:sz w:val="17"/>
              </w:rPr>
              <w:t>All six areas</w:t>
            </w:r>
          </w:p>
        </w:tc>
        <w:tc>
          <w:tcPr>
            <w:tcW w:w="1559" w:type="dxa"/>
          </w:tcPr>
          <w:p w14:paraId="0DB62343" w14:textId="77777777" w:rsidR="00A37B07" w:rsidRPr="00A37B07" w:rsidRDefault="00A37B07">
            <w:r w:rsidRPr="00A37B07">
              <w:rPr>
                <w:color w:val="C00000"/>
                <w:sz w:val="17"/>
              </w:rPr>
              <w:t>203</w:t>
            </w:r>
          </w:p>
        </w:tc>
        <w:tc>
          <w:tcPr>
            <w:tcW w:w="1560" w:type="dxa"/>
          </w:tcPr>
          <w:p w14:paraId="1F737F3C" w14:textId="77777777" w:rsidR="00A37B07" w:rsidRPr="00A37B07" w:rsidRDefault="00A37B07">
            <w:r w:rsidRPr="00A37B07">
              <w:rPr>
                <w:color w:val="C00000"/>
                <w:sz w:val="17"/>
              </w:rPr>
              <w:t>2,878</w:t>
            </w:r>
          </w:p>
        </w:tc>
        <w:tc>
          <w:tcPr>
            <w:tcW w:w="1417" w:type="dxa"/>
          </w:tcPr>
          <w:p w14:paraId="2CE4D59F" w14:textId="77777777" w:rsidR="00A37B07" w:rsidRPr="00A37B07" w:rsidRDefault="00A37B07">
            <w:r w:rsidRPr="00A37B07">
              <w:rPr>
                <w:color w:val="C00000"/>
                <w:sz w:val="17"/>
              </w:rPr>
              <w:t>43%</w:t>
            </w:r>
          </w:p>
        </w:tc>
        <w:tc>
          <w:tcPr>
            <w:tcW w:w="992" w:type="dxa"/>
          </w:tcPr>
          <w:p w14:paraId="61E410C6" w14:textId="77777777" w:rsidR="00A37B07" w:rsidRPr="00A37B07" w:rsidRDefault="00A37B07">
            <w:r w:rsidRPr="00A37B07">
              <w:rPr>
                <w:color w:val="C00000"/>
                <w:sz w:val="17"/>
              </w:rPr>
              <w:t>5.0</w:t>
            </w:r>
          </w:p>
        </w:tc>
      </w:tr>
    </w:tbl>
    <w:p w14:paraId="719FDBAE" w14:textId="36BA10B6" w:rsidR="007E551E" w:rsidRPr="00A37B07" w:rsidRDefault="00D52850" w:rsidP="00F56DF5">
      <w:commentRangeStart w:id="84"/>
      <w:commentRangeStart w:id="85"/>
      <w:r w:rsidRPr="00457751">
        <w:rPr>
          <w:color w:val="C00000"/>
        </w:rPr>
        <w:t>How occupancy is measured. Occupancy is the number of distinct vehicles that used a stretch of kerb during an hour, divided by the number of spaces on it. Each area is reported at its busiest hour. In Kentron, for example, 473 vehicles used the 534 surveyed spaces in the 21:00 hour: 473 / 534 = 89%. Every area percentage in this chapter is calculated this way. The same calculation for a single zone uses that zone's own busiest hour, which shows which stretches of kerb are saturated; because those hours differ from zone to zone, zone figures cannot be added up into an area figure.</w:t>
      </w:r>
      <w:commentRangeEnd w:id="84"/>
      <w:r w:rsidR="00C42FA2" w:rsidRPr="00A37B07">
        <w:rPr>
          <w:rStyle w:val="CommentReference"/>
          <w:sz w:val="22"/>
          <w:szCs w:val="22"/>
        </w:rPr>
        <w:commentReference w:id="84"/>
      </w:r>
      <w:commentRangeEnd w:id="85"/>
      <w:r w:rsidRPr="00A37B07">
        <w:rPr>
          <w:rStyle w:val="CommentReference"/>
          <w:sz w:val="22"/>
          <w:szCs w:val="22"/>
        </w:rPr>
        <w:commentReference w:id="85"/>
      </w:r>
    </w:p>
    <w:p w14:paraId="5A7FBAA8" w14:textId="77777777" w:rsidR="007E551E" w:rsidRPr="00A37B07" w:rsidRDefault="00D52850" w:rsidP="00F56DF5">
      <w:r>
        <w:rPr>
          <w:color w:val="C00000"/>
        </w:rPr>
        <w:t xml:space="preserve">A zone can read above 100%. The count covers every vehicle that used the kerb during the hour, not how many stood there at one moment, so three cars using one space in turn read as 300%; the busiest </w:t>
      </w:r>
      <w:r>
        <w:rPr>
          <w:color w:val="C00000"/>
        </w:rPr>
        <w:lastRenderedPageBreak/>
        <w:t>zone in the survey reaches six times its capacity. An area could do the same, although none does: the highest is Gai Avenue at 99%.</w:t>
      </w:r>
    </w:p>
    <w:p w14:paraId="63D43F87" w14:textId="77777777" w:rsidR="007E551E" w:rsidRPr="00F56DF5" w:rsidRDefault="00D52850" w:rsidP="00F56DF5">
      <w:pPr>
        <w:pStyle w:val="Heading2"/>
      </w:pPr>
      <w:bookmarkStart w:id="86" w:name="_Toc241677807"/>
      <w:r w:rsidRPr="00A37B07">
        <w:t>Where and When the Surveys Were Conducted</w:t>
      </w:r>
      <w:bookmarkEnd w:id="86"/>
    </w:p>
    <w:p w14:paraId="60961062" w14:textId="78ED607A" w:rsidR="007E551E" w:rsidRPr="00A37B07" w:rsidRDefault="00D52850" w:rsidP="00F56DF5">
      <w:commentRangeStart w:id="87"/>
      <w:commentRangeStart w:id="88"/>
      <w:r w:rsidRPr="00A37B07">
        <w:t xml:space="preserve">Six areas were surveyed rather than the full </w:t>
      </w:r>
      <w:r w:rsidR="00A37B07" w:rsidRPr="00A37B07">
        <w:t>length</w:t>
      </w:r>
      <w:r w:rsidRPr="00A37B07">
        <w:t xml:space="preserve"> of </w:t>
      </w:r>
      <w:r w:rsidR="00A37B07" w:rsidRPr="00A37B07">
        <w:t xml:space="preserve">the </w:t>
      </w:r>
      <w:r w:rsidRPr="00A37B07">
        <w:t>corridor</w:t>
      </w:r>
      <w:r w:rsidR="00A37B07" w:rsidRPr="00A37B07">
        <w:t>s</w:t>
      </w:r>
      <w:r w:rsidRPr="00A37B07">
        <w:t xml:space="preserve">. They were chosen to span the corridors' sensitivity range: a dense commercial core under paid regulation (Kentron), the city's largest Zone B concentration (Komitas Avenue), a retail-anchored destination (Gai Avenue </w:t>
      </w:r>
      <w:r w:rsidR="00A37B07" w:rsidRPr="00A37B07">
        <w:t>near</w:t>
      </w:r>
      <w:r w:rsidRPr="00A37B07">
        <w:t xml:space="preserve"> Mega Mall), a mixed residential and commercial </w:t>
      </w:r>
      <w:r w:rsidR="00A37B07" w:rsidRPr="00A37B07">
        <w:t>location</w:t>
      </w:r>
      <w:r w:rsidRPr="00A37B07">
        <w:t xml:space="preserve"> (Garegin Nzhdeh), and two outer residential areas (Shiraz/Hasratyan and Malatia-Sebastia). Between them</w:t>
      </w:r>
      <w:r w:rsidR="00A37B07" w:rsidRPr="00A37B07">
        <w:t>,</w:t>
      </w:r>
      <w:r w:rsidRPr="00A37B07">
        <w:t xml:space="preserve"> they cover the full range of regulatory status, land use</w:t>
      </w:r>
      <w:r w:rsidR="00A37B07" w:rsidRPr="00A37B07">
        <w:t>,</w:t>
      </w:r>
      <w:r w:rsidRPr="00A37B07">
        <w:t xml:space="preserve"> and kerb pressure found along the corridors, which is what the displacement assessment requires.</w:t>
      </w:r>
      <w:commentRangeEnd w:id="87"/>
      <w:r w:rsidR="004D6411" w:rsidRPr="00A37B07">
        <w:rPr>
          <w:rStyle w:val="CommentReference"/>
          <w:sz w:val="22"/>
          <w:szCs w:val="22"/>
        </w:rPr>
        <w:commentReference w:id="87"/>
      </w:r>
      <w:commentRangeEnd w:id="88"/>
      <w:r w:rsidRPr="00A37B07">
        <w:rPr>
          <w:rStyle w:val="CommentReference"/>
          <w:sz w:val="22"/>
          <w:szCs w:val="22"/>
        </w:rPr>
        <w:commentReference w:id="88"/>
      </w:r>
    </w:p>
    <w:p w14:paraId="07B4E9CB" w14:textId="77777777" w:rsidR="007E551E" w:rsidRPr="00A37B07" w:rsidRDefault="00D52850" w:rsidP="00F56DF5">
      <w:pPr>
        <w:jc w:val="center"/>
      </w:pPr>
      <w:r>
        <w:rPr>
          <w:noProof/>
        </w:rPr>
        <w:drawing>
          <wp:inline distT="0" distB="0" distL="0" distR="0" wp14:anchorId="2D93CF87" wp14:editId="1A8D4988">
            <wp:extent cx="5760720" cy="3600450"/>
            <wp:effectExtent l="0" t="0" r="0" b="0"/>
            <wp:docPr id="1971934190" name="Picture 197193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s.jpg"/>
                    <pic:cNvPicPr/>
                  </pic:nvPicPr>
                  <pic:blipFill>
                    <a:blip r:embed="rId34"/>
                    <a:stretch>
                      <a:fillRect/>
                    </a:stretch>
                  </pic:blipFill>
                  <pic:spPr>
                    <a:xfrm>
                      <a:off x="0" y="0"/>
                      <a:ext cx="5760720" cy="3600450"/>
                    </a:xfrm>
                    <a:prstGeom prst="rect">
                      <a:avLst/>
                    </a:prstGeom>
                  </pic:spPr>
                </pic:pic>
              </a:graphicData>
            </a:graphic>
          </wp:inline>
        </w:drawing>
      </w:r>
    </w:p>
    <w:p w14:paraId="4279D7C7" w14:textId="0BD67D7A" w:rsidR="007E551E" w:rsidRPr="00A37B07" w:rsidRDefault="00D52850" w:rsidP="00F56DF5">
      <w:pPr>
        <w:pStyle w:val="Caption"/>
      </w:pPr>
      <w:bookmarkStart w:id="89" w:name="_Toc241677764"/>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sidR="00F973C3">
        <w:rPr>
          <w:noProof/>
          <w:color w:val="C00000"/>
        </w:rPr>
        <w:t>14</w:t>
      </w:r>
      <w:r>
        <w:rPr>
          <w:color w:val="C00000"/>
        </w:rPr>
        <w:fldChar w:fldCharType="end"/>
      </w:r>
      <w:r>
        <w:rPr>
          <w:color w:val="C00000"/>
        </w:rPr>
        <w:t xml:space="preserve"> - Location of the six field survey areas</w:t>
      </w:r>
      <w:bookmarkEnd w:id="89"/>
    </w:p>
    <w:p w14:paraId="77FF607B" w14:textId="49F4EFDD" w:rsidR="007E551E" w:rsidRDefault="00D52850" w:rsidP="00F56DF5">
      <w:r w:rsidRPr="00A37B07">
        <w:t xml:space="preserve">The areas were surveyed on four separate ordinary mid-week working days between 29 May and 3 June 2026, with no weekend or public holiday. </w:t>
      </w:r>
    </w:p>
    <w:p w14:paraId="24F2981A" w14:textId="77777777" w:rsidR="00D92DB3" w:rsidRDefault="00D92DB3" w:rsidP="00F56DF5"/>
    <w:p w14:paraId="3B29667A" w14:textId="77777777" w:rsidR="00D92DB3" w:rsidRPr="00A37B07" w:rsidRDefault="00D92DB3" w:rsidP="00F56DF5"/>
    <w:p w14:paraId="1B254992" w14:textId="4029EBDC" w:rsidR="007E551E" w:rsidRPr="00A37B07" w:rsidRDefault="00D52850" w:rsidP="00F56DF5">
      <w:pPr>
        <w:pStyle w:val="Caption"/>
      </w:pPr>
      <w:bookmarkStart w:id="90" w:name="_Toc241677781"/>
      <w:r w:rsidRPr="00A37B07">
        <w:t xml:space="preserve">Table </w:t>
      </w:r>
      <w:r w:rsidRPr="00A37B07">
        <w:fldChar w:fldCharType="begin"/>
      </w:r>
      <w:r w:rsidRPr="00A37B07">
        <w:instrText xml:space="preserve"> SEQ Table \* ARABIC </w:instrText>
      </w:r>
      <w:r w:rsidRPr="00A37B07">
        <w:fldChar w:fldCharType="separate"/>
      </w:r>
      <w:r w:rsidR="00F973C3">
        <w:rPr>
          <w:noProof/>
        </w:rPr>
        <w:t>9</w:t>
      </w:r>
      <w:r w:rsidRPr="00A37B07">
        <w:fldChar w:fldCharType="end"/>
      </w:r>
      <w:r w:rsidRPr="00A37B07">
        <w:t xml:space="preserve"> - Field occupancy survey: areas, dates and footprint</w:t>
      </w:r>
      <w:bookmarkEnd w:id="90"/>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1560"/>
        <w:gridCol w:w="1417"/>
        <w:gridCol w:w="992"/>
      </w:tblGrid>
      <w:tr w:rsidR="00A37B07" w:rsidRPr="00A37B07" w14:paraId="327B05BC" w14:textId="77777777" w:rsidTr="0029077F">
        <w:trPr>
          <w:jc w:val="center"/>
        </w:trPr>
        <w:tc>
          <w:tcPr>
            <w:tcW w:w="2405" w:type="dxa"/>
          </w:tcPr>
          <w:p w14:paraId="00841553" w14:textId="77777777" w:rsidR="00A37B07" w:rsidRPr="00A37B07" w:rsidRDefault="00A37B07" w:rsidP="00A37B07">
            <w:pPr>
              <w:jc w:val="center"/>
            </w:pPr>
            <w:r w:rsidRPr="00A37B07">
              <w:rPr>
                <w:b/>
                <w:sz w:val="17"/>
              </w:rPr>
              <w:t>Area</w:t>
            </w:r>
          </w:p>
        </w:tc>
        <w:tc>
          <w:tcPr>
            <w:tcW w:w="1559" w:type="dxa"/>
          </w:tcPr>
          <w:p w14:paraId="6632B5DD" w14:textId="77777777" w:rsidR="00A37B07" w:rsidRPr="00A37B07" w:rsidRDefault="00A37B07" w:rsidP="00A37B07">
            <w:pPr>
              <w:jc w:val="center"/>
            </w:pPr>
            <w:r w:rsidRPr="00A37B07">
              <w:rPr>
                <w:b/>
                <w:sz w:val="17"/>
              </w:rPr>
              <w:t>Survey date</w:t>
            </w:r>
          </w:p>
        </w:tc>
        <w:tc>
          <w:tcPr>
            <w:tcW w:w="1560" w:type="dxa"/>
          </w:tcPr>
          <w:p w14:paraId="4277DFA3" w14:textId="77777777" w:rsidR="00A37B07" w:rsidRPr="00A37B07" w:rsidRDefault="00A37B07" w:rsidP="00A37B07">
            <w:pPr>
              <w:jc w:val="center"/>
            </w:pPr>
            <w:r w:rsidRPr="00A37B07">
              <w:rPr>
                <w:b/>
                <w:sz w:val="17"/>
              </w:rPr>
              <w:t>Day</w:t>
            </w:r>
          </w:p>
        </w:tc>
        <w:tc>
          <w:tcPr>
            <w:tcW w:w="1417" w:type="dxa"/>
          </w:tcPr>
          <w:p w14:paraId="47D32AB8" w14:textId="77777777" w:rsidR="00A37B07" w:rsidRPr="00A37B07" w:rsidRDefault="00A37B07" w:rsidP="00A37B07">
            <w:pPr>
              <w:jc w:val="center"/>
            </w:pPr>
            <w:r w:rsidRPr="00A37B07">
              <w:rPr>
                <w:b/>
                <w:sz w:val="17"/>
              </w:rPr>
              <w:t>Formal spaces</w:t>
            </w:r>
          </w:p>
        </w:tc>
        <w:tc>
          <w:tcPr>
            <w:tcW w:w="992" w:type="dxa"/>
          </w:tcPr>
          <w:p w14:paraId="0B1AAC83" w14:textId="77777777" w:rsidR="00A37B07" w:rsidRPr="00A37B07" w:rsidRDefault="00A37B07" w:rsidP="00A37B07">
            <w:pPr>
              <w:jc w:val="center"/>
            </w:pPr>
            <w:r w:rsidRPr="00A37B07">
              <w:rPr>
                <w:b/>
                <w:sz w:val="17"/>
              </w:rPr>
              <w:t>Corridor</w:t>
            </w:r>
          </w:p>
        </w:tc>
      </w:tr>
      <w:tr w:rsidR="00A37B07" w:rsidRPr="00A37B07" w14:paraId="3497C3A8" w14:textId="77777777" w:rsidTr="0029077F">
        <w:trPr>
          <w:jc w:val="center"/>
        </w:trPr>
        <w:tc>
          <w:tcPr>
            <w:tcW w:w="2405" w:type="dxa"/>
          </w:tcPr>
          <w:p w14:paraId="0255E873" w14:textId="4B5E7E4F" w:rsidR="00A37B07" w:rsidRPr="00A37B07" w:rsidRDefault="00A37B07">
            <w:r w:rsidRPr="00A37B07">
              <w:rPr>
                <w:sz w:val="17"/>
              </w:rPr>
              <w:t>Kentron</w:t>
            </w:r>
          </w:p>
        </w:tc>
        <w:tc>
          <w:tcPr>
            <w:tcW w:w="1559" w:type="dxa"/>
          </w:tcPr>
          <w:p w14:paraId="34C34724" w14:textId="77777777" w:rsidR="00A37B07" w:rsidRPr="00A37B07" w:rsidRDefault="00A37B07">
            <w:r w:rsidRPr="00A37B07">
              <w:rPr>
                <w:sz w:val="17"/>
              </w:rPr>
              <w:t>3 June 2026</w:t>
            </w:r>
          </w:p>
        </w:tc>
        <w:tc>
          <w:tcPr>
            <w:tcW w:w="1560" w:type="dxa"/>
          </w:tcPr>
          <w:p w14:paraId="428CEEDF" w14:textId="77777777" w:rsidR="00A37B07" w:rsidRPr="00A37B07" w:rsidRDefault="00A37B07">
            <w:r w:rsidRPr="00A37B07">
              <w:rPr>
                <w:sz w:val="17"/>
              </w:rPr>
              <w:t>Wednesday</w:t>
            </w:r>
          </w:p>
        </w:tc>
        <w:tc>
          <w:tcPr>
            <w:tcW w:w="1417" w:type="dxa"/>
          </w:tcPr>
          <w:p w14:paraId="1B32E86D" w14:textId="77777777" w:rsidR="00A37B07" w:rsidRPr="00A37B07" w:rsidRDefault="00A37B07">
            <w:r w:rsidRPr="00A37B07">
              <w:rPr>
                <w:sz w:val="17"/>
              </w:rPr>
              <w:t>586</w:t>
            </w:r>
          </w:p>
        </w:tc>
        <w:tc>
          <w:tcPr>
            <w:tcW w:w="992" w:type="dxa"/>
          </w:tcPr>
          <w:p w14:paraId="0B0B6E99" w14:textId="77777777" w:rsidR="00A37B07" w:rsidRPr="00A37B07" w:rsidRDefault="00A37B07">
            <w:r w:rsidRPr="00A37B07">
              <w:rPr>
                <w:sz w:val="17"/>
              </w:rPr>
              <w:t>1</w:t>
            </w:r>
          </w:p>
        </w:tc>
      </w:tr>
      <w:tr w:rsidR="00A37B07" w:rsidRPr="00A37B07" w14:paraId="3D39CD03" w14:textId="77777777" w:rsidTr="0029077F">
        <w:trPr>
          <w:jc w:val="center"/>
        </w:trPr>
        <w:tc>
          <w:tcPr>
            <w:tcW w:w="2405" w:type="dxa"/>
          </w:tcPr>
          <w:p w14:paraId="711E34B6" w14:textId="77777777" w:rsidR="00A37B07" w:rsidRPr="00A37B07" w:rsidRDefault="00A37B07">
            <w:r w:rsidRPr="00A37B07">
              <w:rPr>
                <w:sz w:val="17"/>
              </w:rPr>
              <w:t>Komitas Avenue</w:t>
            </w:r>
          </w:p>
        </w:tc>
        <w:tc>
          <w:tcPr>
            <w:tcW w:w="1559" w:type="dxa"/>
          </w:tcPr>
          <w:p w14:paraId="2ED918DD" w14:textId="77777777" w:rsidR="00A37B07" w:rsidRPr="00A37B07" w:rsidRDefault="00A37B07">
            <w:r w:rsidRPr="00A37B07">
              <w:rPr>
                <w:sz w:val="17"/>
              </w:rPr>
              <w:t>29 May 2026</w:t>
            </w:r>
          </w:p>
        </w:tc>
        <w:tc>
          <w:tcPr>
            <w:tcW w:w="1560" w:type="dxa"/>
          </w:tcPr>
          <w:p w14:paraId="599B9BBE" w14:textId="77777777" w:rsidR="00A37B07" w:rsidRPr="00A37B07" w:rsidRDefault="00A37B07">
            <w:r w:rsidRPr="00A37B07">
              <w:rPr>
                <w:sz w:val="17"/>
              </w:rPr>
              <w:t>Friday</w:t>
            </w:r>
          </w:p>
        </w:tc>
        <w:tc>
          <w:tcPr>
            <w:tcW w:w="1417" w:type="dxa"/>
          </w:tcPr>
          <w:p w14:paraId="611B7512" w14:textId="77777777" w:rsidR="00A37B07" w:rsidRPr="00A37B07" w:rsidRDefault="00A37B07">
            <w:r w:rsidRPr="00A37B07">
              <w:rPr>
                <w:sz w:val="17"/>
              </w:rPr>
              <w:t>450</w:t>
            </w:r>
          </w:p>
        </w:tc>
        <w:tc>
          <w:tcPr>
            <w:tcW w:w="992" w:type="dxa"/>
          </w:tcPr>
          <w:p w14:paraId="75672474" w14:textId="77777777" w:rsidR="00A37B07" w:rsidRPr="00A37B07" w:rsidRDefault="00A37B07">
            <w:r w:rsidRPr="00A37B07">
              <w:rPr>
                <w:sz w:val="17"/>
              </w:rPr>
              <w:t>2</w:t>
            </w:r>
          </w:p>
        </w:tc>
      </w:tr>
      <w:tr w:rsidR="00A37B07" w:rsidRPr="00A37B07" w14:paraId="6D7AC2C8" w14:textId="77777777" w:rsidTr="0029077F">
        <w:trPr>
          <w:jc w:val="center"/>
        </w:trPr>
        <w:tc>
          <w:tcPr>
            <w:tcW w:w="2405" w:type="dxa"/>
          </w:tcPr>
          <w:p w14:paraId="25B51183" w14:textId="77777777" w:rsidR="00A37B07" w:rsidRPr="00A37B07" w:rsidRDefault="00A37B07">
            <w:r w:rsidRPr="00A37B07">
              <w:rPr>
                <w:sz w:val="17"/>
              </w:rPr>
              <w:t>Gai Avenue (Mega Mall)</w:t>
            </w:r>
          </w:p>
        </w:tc>
        <w:tc>
          <w:tcPr>
            <w:tcW w:w="1559" w:type="dxa"/>
          </w:tcPr>
          <w:p w14:paraId="2E6D84B1" w14:textId="77777777" w:rsidR="00A37B07" w:rsidRPr="00A37B07" w:rsidRDefault="00A37B07">
            <w:r w:rsidRPr="00A37B07">
              <w:rPr>
                <w:sz w:val="17"/>
              </w:rPr>
              <w:t>2 June 2026</w:t>
            </w:r>
          </w:p>
        </w:tc>
        <w:tc>
          <w:tcPr>
            <w:tcW w:w="1560" w:type="dxa"/>
          </w:tcPr>
          <w:p w14:paraId="3A883352" w14:textId="77777777" w:rsidR="00A37B07" w:rsidRPr="00A37B07" w:rsidRDefault="00A37B07">
            <w:r w:rsidRPr="00A37B07">
              <w:rPr>
                <w:sz w:val="17"/>
              </w:rPr>
              <w:t>Tuesday</w:t>
            </w:r>
          </w:p>
        </w:tc>
        <w:tc>
          <w:tcPr>
            <w:tcW w:w="1417" w:type="dxa"/>
          </w:tcPr>
          <w:p w14:paraId="61ADC77D" w14:textId="77777777" w:rsidR="00A37B07" w:rsidRPr="00A37B07" w:rsidRDefault="00A37B07">
            <w:r w:rsidRPr="00A37B07">
              <w:rPr>
                <w:sz w:val="17"/>
              </w:rPr>
              <w:t>132</w:t>
            </w:r>
          </w:p>
        </w:tc>
        <w:tc>
          <w:tcPr>
            <w:tcW w:w="992" w:type="dxa"/>
          </w:tcPr>
          <w:p w14:paraId="62CB0077" w14:textId="77777777" w:rsidR="00A37B07" w:rsidRPr="00A37B07" w:rsidRDefault="00A37B07">
            <w:r w:rsidRPr="00A37B07">
              <w:rPr>
                <w:sz w:val="17"/>
              </w:rPr>
              <w:t>2</w:t>
            </w:r>
          </w:p>
        </w:tc>
      </w:tr>
      <w:tr w:rsidR="00A37B07" w:rsidRPr="00A37B07" w14:paraId="198F5291" w14:textId="77777777" w:rsidTr="0029077F">
        <w:trPr>
          <w:jc w:val="center"/>
        </w:trPr>
        <w:tc>
          <w:tcPr>
            <w:tcW w:w="2405" w:type="dxa"/>
          </w:tcPr>
          <w:p w14:paraId="78B3BC1B" w14:textId="77777777" w:rsidR="00A37B07" w:rsidRPr="00A37B07" w:rsidRDefault="00A37B07">
            <w:r w:rsidRPr="00A37B07">
              <w:rPr>
                <w:sz w:val="17"/>
              </w:rPr>
              <w:t>Garegin Nzhdeh</w:t>
            </w:r>
          </w:p>
        </w:tc>
        <w:tc>
          <w:tcPr>
            <w:tcW w:w="1559" w:type="dxa"/>
          </w:tcPr>
          <w:p w14:paraId="2244540B" w14:textId="77777777" w:rsidR="00A37B07" w:rsidRPr="00A37B07" w:rsidRDefault="00A37B07">
            <w:r w:rsidRPr="00A37B07">
              <w:rPr>
                <w:sz w:val="17"/>
              </w:rPr>
              <w:t>2 June 2026</w:t>
            </w:r>
          </w:p>
        </w:tc>
        <w:tc>
          <w:tcPr>
            <w:tcW w:w="1560" w:type="dxa"/>
          </w:tcPr>
          <w:p w14:paraId="3258E3C4" w14:textId="77777777" w:rsidR="00A37B07" w:rsidRPr="00A37B07" w:rsidRDefault="00A37B07">
            <w:r w:rsidRPr="00A37B07">
              <w:rPr>
                <w:sz w:val="17"/>
              </w:rPr>
              <w:t>Tuesday</w:t>
            </w:r>
          </w:p>
        </w:tc>
        <w:tc>
          <w:tcPr>
            <w:tcW w:w="1417" w:type="dxa"/>
          </w:tcPr>
          <w:p w14:paraId="0AB56800" w14:textId="77777777" w:rsidR="00A37B07" w:rsidRPr="00A37B07" w:rsidRDefault="00A37B07">
            <w:r w:rsidRPr="00A37B07">
              <w:rPr>
                <w:sz w:val="17"/>
              </w:rPr>
              <w:t>451</w:t>
            </w:r>
          </w:p>
        </w:tc>
        <w:tc>
          <w:tcPr>
            <w:tcW w:w="992" w:type="dxa"/>
          </w:tcPr>
          <w:p w14:paraId="6C63787A" w14:textId="77777777" w:rsidR="00A37B07" w:rsidRPr="00A37B07" w:rsidRDefault="00A37B07">
            <w:r w:rsidRPr="00A37B07">
              <w:rPr>
                <w:sz w:val="17"/>
              </w:rPr>
              <w:t>1</w:t>
            </w:r>
          </w:p>
        </w:tc>
      </w:tr>
      <w:tr w:rsidR="00A37B07" w:rsidRPr="00A37B07" w14:paraId="2A5F4B56" w14:textId="77777777" w:rsidTr="0029077F">
        <w:trPr>
          <w:jc w:val="center"/>
        </w:trPr>
        <w:tc>
          <w:tcPr>
            <w:tcW w:w="2405" w:type="dxa"/>
          </w:tcPr>
          <w:p w14:paraId="291F0630" w14:textId="77777777" w:rsidR="00A37B07" w:rsidRPr="00A37B07" w:rsidRDefault="00A37B07">
            <w:r w:rsidRPr="00A37B07">
              <w:rPr>
                <w:sz w:val="17"/>
              </w:rPr>
              <w:t>Shiraz / Hasratyan</w:t>
            </w:r>
          </w:p>
        </w:tc>
        <w:tc>
          <w:tcPr>
            <w:tcW w:w="1559" w:type="dxa"/>
          </w:tcPr>
          <w:p w14:paraId="263D2C9E" w14:textId="77777777" w:rsidR="00A37B07" w:rsidRPr="00A37B07" w:rsidRDefault="00A37B07">
            <w:r w:rsidRPr="00A37B07">
              <w:rPr>
                <w:sz w:val="17"/>
              </w:rPr>
              <w:t>1 June 2026</w:t>
            </w:r>
          </w:p>
        </w:tc>
        <w:tc>
          <w:tcPr>
            <w:tcW w:w="1560" w:type="dxa"/>
          </w:tcPr>
          <w:p w14:paraId="13E56053" w14:textId="77777777" w:rsidR="00A37B07" w:rsidRPr="00A37B07" w:rsidRDefault="00A37B07">
            <w:r w:rsidRPr="00A37B07">
              <w:rPr>
                <w:sz w:val="17"/>
              </w:rPr>
              <w:t>Monday</w:t>
            </w:r>
          </w:p>
        </w:tc>
        <w:tc>
          <w:tcPr>
            <w:tcW w:w="1417" w:type="dxa"/>
          </w:tcPr>
          <w:p w14:paraId="0E8D754E" w14:textId="77777777" w:rsidR="00A37B07" w:rsidRPr="00A37B07" w:rsidRDefault="00A37B07">
            <w:r w:rsidRPr="00A37B07">
              <w:rPr>
                <w:sz w:val="17"/>
              </w:rPr>
              <w:t>439</w:t>
            </w:r>
          </w:p>
        </w:tc>
        <w:tc>
          <w:tcPr>
            <w:tcW w:w="992" w:type="dxa"/>
          </w:tcPr>
          <w:p w14:paraId="63D9F48B" w14:textId="77777777" w:rsidR="00A37B07" w:rsidRPr="00A37B07" w:rsidRDefault="00A37B07">
            <w:r w:rsidRPr="00A37B07">
              <w:rPr>
                <w:sz w:val="17"/>
              </w:rPr>
              <w:t>2</w:t>
            </w:r>
          </w:p>
        </w:tc>
      </w:tr>
      <w:tr w:rsidR="00A37B07" w:rsidRPr="00A37B07" w14:paraId="24D9E0BC" w14:textId="77777777" w:rsidTr="0029077F">
        <w:trPr>
          <w:jc w:val="center"/>
        </w:trPr>
        <w:tc>
          <w:tcPr>
            <w:tcW w:w="2405" w:type="dxa"/>
          </w:tcPr>
          <w:p w14:paraId="56C9A139" w14:textId="77777777" w:rsidR="00A37B07" w:rsidRPr="00A37B07" w:rsidRDefault="00A37B07">
            <w:r w:rsidRPr="00A37B07">
              <w:rPr>
                <w:sz w:val="17"/>
              </w:rPr>
              <w:t>Malatia-Sebastia</w:t>
            </w:r>
          </w:p>
        </w:tc>
        <w:tc>
          <w:tcPr>
            <w:tcW w:w="1559" w:type="dxa"/>
          </w:tcPr>
          <w:p w14:paraId="103AFE3F" w14:textId="77777777" w:rsidR="00A37B07" w:rsidRPr="00A37B07" w:rsidRDefault="00A37B07">
            <w:r w:rsidRPr="00A37B07">
              <w:rPr>
                <w:sz w:val="17"/>
              </w:rPr>
              <w:t>3 June 2026</w:t>
            </w:r>
          </w:p>
        </w:tc>
        <w:tc>
          <w:tcPr>
            <w:tcW w:w="1560" w:type="dxa"/>
          </w:tcPr>
          <w:p w14:paraId="42387800" w14:textId="77777777" w:rsidR="00A37B07" w:rsidRPr="00A37B07" w:rsidRDefault="00A37B07">
            <w:r w:rsidRPr="00A37B07">
              <w:rPr>
                <w:sz w:val="17"/>
              </w:rPr>
              <w:t>Wednesday</w:t>
            </w:r>
          </w:p>
        </w:tc>
        <w:tc>
          <w:tcPr>
            <w:tcW w:w="1417" w:type="dxa"/>
          </w:tcPr>
          <w:p w14:paraId="1347FC53" w14:textId="77777777" w:rsidR="00A37B07" w:rsidRPr="00A37B07" w:rsidRDefault="00A37B07">
            <w:r w:rsidRPr="00A37B07">
              <w:rPr>
                <w:sz w:val="17"/>
              </w:rPr>
              <w:t>872</w:t>
            </w:r>
          </w:p>
        </w:tc>
        <w:tc>
          <w:tcPr>
            <w:tcW w:w="992" w:type="dxa"/>
          </w:tcPr>
          <w:p w14:paraId="4BA7ACC8" w14:textId="77777777" w:rsidR="00A37B07" w:rsidRPr="00A37B07" w:rsidRDefault="00A37B07">
            <w:r w:rsidRPr="00A37B07">
              <w:rPr>
                <w:sz w:val="17"/>
              </w:rPr>
              <w:t>2</w:t>
            </w:r>
          </w:p>
        </w:tc>
      </w:tr>
      <w:tr w:rsidR="00A37B07" w:rsidRPr="00A37B07" w14:paraId="558F5281" w14:textId="77777777" w:rsidTr="0029077F">
        <w:trPr>
          <w:jc w:val="center"/>
        </w:trPr>
        <w:tc>
          <w:tcPr>
            <w:tcW w:w="2405" w:type="dxa"/>
          </w:tcPr>
          <w:p w14:paraId="58D29770" w14:textId="77777777" w:rsidR="00A37B07" w:rsidRPr="00A37B07" w:rsidRDefault="00A37B07">
            <w:r w:rsidRPr="00A37B07">
              <w:rPr>
                <w:sz w:val="17"/>
              </w:rPr>
              <w:lastRenderedPageBreak/>
              <w:t>All six areas</w:t>
            </w:r>
          </w:p>
        </w:tc>
        <w:tc>
          <w:tcPr>
            <w:tcW w:w="1559" w:type="dxa"/>
          </w:tcPr>
          <w:p w14:paraId="22088A1E" w14:textId="77777777" w:rsidR="00A37B07" w:rsidRPr="00A37B07" w:rsidRDefault="00A37B07">
            <w:r w:rsidRPr="00A37B07">
              <w:rPr>
                <w:sz w:val="17"/>
              </w:rPr>
              <w:t>29 May to 3 June 2026</w:t>
            </w:r>
          </w:p>
        </w:tc>
        <w:tc>
          <w:tcPr>
            <w:tcW w:w="1560" w:type="dxa"/>
          </w:tcPr>
          <w:p w14:paraId="3CA75FFD" w14:textId="77777777" w:rsidR="00A37B07" w:rsidRPr="00A37B07" w:rsidRDefault="00A37B07">
            <w:r w:rsidRPr="00A37B07">
              <w:rPr>
                <w:sz w:val="17"/>
              </w:rPr>
              <w:t>4 working days</w:t>
            </w:r>
          </w:p>
        </w:tc>
        <w:tc>
          <w:tcPr>
            <w:tcW w:w="1417" w:type="dxa"/>
          </w:tcPr>
          <w:p w14:paraId="49B170E7" w14:textId="77777777" w:rsidR="00A37B07" w:rsidRPr="00A37B07" w:rsidRDefault="00A37B07">
            <w:r w:rsidRPr="00A37B07">
              <w:rPr>
                <w:sz w:val="17"/>
              </w:rPr>
              <w:t>2,930</w:t>
            </w:r>
          </w:p>
        </w:tc>
        <w:tc>
          <w:tcPr>
            <w:tcW w:w="992" w:type="dxa"/>
          </w:tcPr>
          <w:p w14:paraId="37453745" w14:textId="77777777" w:rsidR="00A37B07" w:rsidRPr="00A37B07" w:rsidRDefault="00A37B07">
            <w:r w:rsidRPr="00A37B07">
              <w:rPr>
                <w:sz w:val="17"/>
              </w:rPr>
              <w:t>1 and 2</w:t>
            </w:r>
          </w:p>
        </w:tc>
      </w:tr>
    </w:tbl>
    <w:p w14:paraId="68289D8F" w14:textId="77777777" w:rsidR="00FD4893" w:rsidRDefault="00FD4893"/>
    <w:p w14:paraId="48B4CF0A" w14:textId="77777777" w:rsidR="00D92DB3" w:rsidRPr="00E53BB5" w:rsidRDefault="00D92DB3">
      <w:pPr>
        <w:rPr>
          <w:lang w:val="en-US"/>
        </w:rPr>
      </w:pPr>
    </w:p>
    <w:p w14:paraId="79316C5C" w14:textId="77777777" w:rsidR="00FD4893" w:rsidRDefault="00E3718C">
      <w:pPr>
        <w:pStyle w:val="Heading2"/>
      </w:pPr>
      <w:bookmarkStart w:id="91" w:name="_Toc241677808"/>
      <w:r w:rsidRPr="0029077F">
        <w:t>Occupancy Results by Area</w:t>
      </w:r>
      <w:bookmarkEnd w:id="91"/>
    </w:p>
    <w:p w14:paraId="7816F776" w14:textId="57E5C282" w:rsidR="00FD4893" w:rsidRDefault="00E3718C">
      <w:r w:rsidRPr="00E53BB5">
        <w:t xml:space="preserve">Across the six areas together, 1,756 distinct vehicles used the kerb, each area counted at its own busiest hour - 61% of the 2,878 spaces in the zones where occupancy was recorded. That is 52 fewer than the 2,930 spaces in Table </w:t>
      </w:r>
      <w:r w:rsidRPr="00E53BB5">
        <w:rPr>
          <w:color w:val="C00000"/>
        </w:rPr>
        <w:t>9</w:t>
      </w:r>
      <w:r w:rsidRPr="00E53BB5">
        <w:t xml:space="preserve">, because five Kentron zones were inventoried on the supply side but not swept for occupancy; they are excluded from every occupancy figure in this chapter, which is why Kentron is measured against 534 spaces rather than 586. The aggregate is not the operative number, because the six areas differ sharply. Gai Avenue is the most pressured at 99% at 13:00, with Kentron at 89% at 21:00 and Komitas at 83% at 15:00; Malatia-Sebastia reaches only 35% and Shiraz/Hasratyan 42%. </w:t>
      </w:r>
    </w:p>
    <w:p w14:paraId="0360403C" w14:textId="77777777" w:rsidR="00D92DB3" w:rsidRDefault="00D92DB3"/>
    <w:p w14:paraId="6797333F" w14:textId="77777777" w:rsidR="00D92DB3" w:rsidRPr="0029077F" w:rsidRDefault="00D92DB3"/>
    <w:p w14:paraId="24205564" w14:textId="77777777" w:rsidR="00FD4893" w:rsidRDefault="00E3718C">
      <w:pPr>
        <w:jc w:val="center"/>
      </w:pPr>
      <w:r>
        <w:rPr>
          <w:noProof/>
        </w:rPr>
        <w:drawing>
          <wp:inline distT="0" distB="0" distL="0" distR="0" wp14:anchorId="5A42CA05" wp14:editId="4F4D144E">
            <wp:extent cx="5577840" cy="2178843"/>
            <wp:effectExtent l="0" t="0" r="0" b="0"/>
            <wp:docPr id="1971934174" name="Picture 197193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eak_occupancy_by_area.png"/>
                    <pic:cNvPicPr/>
                  </pic:nvPicPr>
                  <pic:blipFill>
                    <a:blip r:embed="rId35"/>
                    <a:stretch>
                      <a:fillRect/>
                    </a:stretch>
                  </pic:blipFill>
                  <pic:spPr>
                    <a:xfrm>
                      <a:off x="0" y="0"/>
                      <a:ext cx="5577840" cy="2178843"/>
                    </a:xfrm>
                    <a:prstGeom prst="rect">
                      <a:avLst/>
                    </a:prstGeom>
                  </pic:spPr>
                </pic:pic>
              </a:graphicData>
            </a:graphic>
          </wp:inline>
        </w:drawing>
      </w:r>
    </w:p>
    <w:p w14:paraId="0778A9FC" w14:textId="47615E23" w:rsidR="00FD4893" w:rsidRDefault="00E3718C">
      <w:pPr>
        <w:pStyle w:val="Caption"/>
      </w:pPr>
      <w:bookmarkStart w:id="92" w:name="_Toc241677765"/>
      <w:r w:rsidRPr="0029077F">
        <w:t xml:space="preserve">Figure </w:t>
      </w:r>
      <w:r w:rsidRPr="0029077F">
        <w:fldChar w:fldCharType="begin"/>
      </w:r>
      <w:r w:rsidRPr="0029077F">
        <w:instrText xml:space="preserve"> SEQ Figure \* ARABIC </w:instrText>
      </w:r>
      <w:r w:rsidRPr="0029077F">
        <w:fldChar w:fldCharType="separate"/>
      </w:r>
      <w:r w:rsidR="00F973C3">
        <w:rPr>
          <w:noProof/>
        </w:rPr>
        <w:t>15</w:t>
      </w:r>
      <w:r w:rsidRPr="0029077F">
        <w:fldChar w:fldCharType="end"/>
      </w:r>
      <w:r w:rsidRPr="0029077F">
        <w:t xml:space="preserve"> - Peak-hour occupancy by surveyed area</w:t>
      </w:r>
      <w:bookmarkEnd w:id="92"/>
    </w:p>
    <w:p w14:paraId="5757CEA0" w14:textId="77777777" w:rsidR="00FD4893" w:rsidRDefault="00E3718C">
      <w:pPr>
        <w:jc w:val="center"/>
      </w:pPr>
      <w:r>
        <w:rPr>
          <w:noProof/>
        </w:rPr>
        <w:drawing>
          <wp:inline distT="0" distB="0" distL="0" distR="0" wp14:anchorId="394AB7EE" wp14:editId="027EF0EB">
            <wp:extent cx="6217920" cy="3158185"/>
            <wp:effectExtent l="0" t="0" r="0" b="0"/>
            <wp:docPr id="1971934191" name="Picture 197193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_grid.jpg"/>
                    <pic:cNvPicPr/>
                  </pic:nvPicPr>
                  <pic:blipFill>
                    <a:blip r:embed="rId36"/>
                    <a:stretch>
                      <a:fillRect/>
                    </a:stretch>
                  </pic:blipFill>
                  <pic:spPr>
                    <a:xfrm>
                      <a:off x="0" y="0"/>
                      <a:ext cx="6217920" cy="3158185"/>
                    </a:xfrm>
                    <a:prstGeom prst="rect">
                      <a:avLst/>
                    </a:prstGeom>
                  </pic:spPr>
                </pic:pic>
              </a:graphicData>
            </a:graphic>
          </wp:inline>
        </w:drawing>
      </w:r>
    </w:p>
    <w:p w14:paraId="5E9EA817" w14:textId="41473E96" w:rsidR="00FD4893" w:rsidRDefault="00E3718C">
      <w:pPr>
        <w:pStyle w:val="Caption"/>
      </w:pPr>
      <w:bookmarkStart w:id="93" w:name="_Toc241677766"/>
      <w:r>
        <w:rPr>
          <w:color w:val="C00000"/>
        </w:rPr>
        <w:t xml:space="preserve">Figure </w:t>
      </w:r>
      <w:r>
        <w:rPr>
          <w:color w:val="C00000"/>
        </w:rPr>
        <w:fldChar w:fldCharType="begin"/>
      </w:r>
      <w:r>
        <w:rPr>
          <w:color w:val="C00000"/>
        </w:rPr>
        <w:instrText xml:space="preserve"> SEQ Figure \* ARABIC </w:instrText>
      </w:r>
      <w:r>
        <w:rPr>
          <w:color w:val="C00000"/>
        </w:rPr>
        <w:fldChar w:fldCharType="separate"/>
      </w:r>
      <w:r w:rsidR="00F973C3">
        <w:rPr>
          <w:noProof/>
          <w:color w:val="C00000"/>
        </w:rPr>
        <w:t>16</w:t>
      </w:r>
      <w:r>
        <w:rPr>
          <w:color w:val="C00000"/>
        </w:rPr>
        <w:fldChar w:fldCharType="end"/>
      </w:r>
      <w:r>
        <w:rPr>
          <w:color w:val="C00000"/>
        </w:rPr>
        <w:t xml:space="preserve"> - Average daily occupancy by zone in the six survey areas</w:t>
      </w:r>
      <w:bookmarkEnd w:id="93"/>
    </w:p>
    <w:p w14:paraId="7CB9089A" w14:textId="77777777" w:rsidR="00D92DB3" w:rsidRDefault="00D92DB3" w:rsidP="00D92DB3"/>
    <w:p w14:paraId="538E6161" w14:textId="77777777" w:rsidR="00D92DB3" w:rsidRDefault="00D92DB3" w:rsidP="00D92DB3"/>
    <w:p w14:paraId="3D6D966D" w14:textId="77777777" w:rsidR="00D92DB3" w:rsidRDefault="00D92DB3" w:rsidP="00D92DB3"/>
    <w:p w14:paraId="418ABABB" w14:textId="77777777" w:rsidR="00D92DB3" w:rsidRDefault="00D92DB3" w:rsidP="00D92DB3"/>
    <w:p w14:paraId="5FE431FE" w14:textId="77777777" w:rsidR="00D92DB3" w:rsidRDefault="00D92DB3" w:rsidP="00D92DB3"/>
    <w:p w14:paraId="1B9AE909" w14:textId="77777777" w:rsidR="00D92DB3" w:rsidRDefault="00D92DB3" w:rsidP="00D92DB3"/>
    <w:p w14:paraId="4A414C83" w14:textId="77777777" w:rsidR="00D92DB3" w:rsidRDefault="00D92DB3" w:rsidP="00D92DB3"/>
    <w:p w14:paraId="3B1DD50E" w14:textId="2311D70B" w:rsidR="00FD4893" w:rsidRPr="0029077F" w:rsidRDefault="00E3718C">
      <w:pPr>
        <w:pStyle w:val="Caption"/>
      </w:pPr>
      <w:bookmarkStart w:id="94" w:name="_Toc241677782"/>
      <w:r w:rsidRPr="0029077F">
        <w:t xml:space="preserve">Table </w:t>
      </w:r>
      <w:r w:rsidRPr="0029077F">
        <w:fldChar w:fldCharType="begin"/>
      </w:r>
      <w:r w:rsidRPr="0029077F">
        <w:instrText xml:space="preserve"> SEQ Table \* ARABIC </w:instrText>
      </w:r>
      <w:r w:rsidRPr="0029077F">
        <w:fldChar w:fldCharType="separate"/>
      </w:r>
      <w:r w:rsidR="00F973C3">
        <w:rPr>
          <w:noProof/>
        </w:rPr>
        <w:t>10</w:t>
      </w:r>
      <w:r w:rsidRPr="0029077F">
        <w:fldChar w:fldCharType="end"/>
      </w:r>
      <w:r w:rsidRPr="0029077F">
        <w:t xml:space="preserve"> - Occupancy, stay and turnover by surveyed area</w:t>
      </w:r>
      <w:bookmarkEnd w:id="94"/>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663"/>
        <w:gridCol w:w="1134"/>
        <w:gridCol w:w="1275"/>
      </w:tblGrid>
      <w:tr w:rsidR="0029077F" w:rsidRPr="0029077F" w14:paraId="1639776F" w14:textId="77777777" w:rsidTr="0029077F">
        <w:trPr>
          <w:jc w:val="center"/>
        </w:trPr>
        <w:tc>
          <w:tcPr>
            <w:tcW w:w="2160" w:type="dxa"/>
          </w:tcPr>
          <w:p w14:paraId="02834FE2" w14:textId="77777777" w:rsidR="0029077F" w:rsidRPr="0029077F" w:rsidRDefault="0029077F" w:rsidP="0029077F">
            <w:pPr>
              <w:jc w:val="center"/>
            </w:pPr>
            <w:r w:rsidRPr="0029077F">
              <w:rPr>
                <w:b/>
                <w:sz w:val="17"/>
              </w:rPr>
              <w:t>Area</w:t>
            </w:r>
          </w:p>
        </w:tc>
        <w:tc>
          <w:tcPr>
            <w:tcW w:w="1663" w:type="dxa"/>
          </w:tcPr>
          <w:p w14:paraId="029C43C2" w14:textId="77777777" w:rsidR="0029077F" w:rsidRPr="00E53BB5" w:rsidRDefault="0029077F" w:rsidP="0029077F">
            <w:pPr>
              <w:jc w:val="center"/>
            </w:pPr>
            <w:r w:rsidRPr="00E53BB5">
              <w:rPr>
                <w:b/>
                <w:sz w:val="17"/>
              </w:rPr>
              <w:t>Peak-hour occupancy (area-wide)</w:t>
            </w:r>
          </w:p>
        </w:tc>
        <w:tc>
          <w:tcPr>
            <w:tcW w:w="1134" w:type="dxa"/>
          </w:tcPr>
          <w:p w14:paraId="4DF50A8D" w14:textId="77777777" w:rsidR="0029077F" w:rsidRPr="0029077F" w:rsidRDefault="0029077F" w:rsidP="0029077F">
            <w:pPr>
              <w:jc w:val="center"/>
            </w:pPr>
            <w:r w:rsidRPr="0029077F">
              <w:rPr>
                <w:b/>
                <w:sz w:val="17"/>
              </w:rPr>
              <w:t>Average stay</w:t>
            </w:r>
          </w:p>
        </w:tc>
        <w:tc>
          <w:tcPr>
            <w:tcW w:w="1275" w:type="dxa"/>
          </w:tcPr>
          <w:p w14:paraId="4CA2A24E" w14:textId="77777777" w:rsidR="0029077F" w:rsidRPr="0029077F" w:rsidRDefault="0029077F" w:rsidP="0029077F">
            <w:pPr>
              <w:jc w:val="center"/>
            </w:pPr>
            <w:r w:rsidRPr="0029077F">
              <w:rPr>
                <w:b/>
                <w:sz w:val="17"/>
              </w:rPr>
              <w:t>Turnover per space/day</w:t>
            </w:r>
          </w:p>
        </w:tc>
      </w:tr>
      <w:tr w:rsidR="0029077F" w:rsidRPr="0029077F" w14:paraId="0C18318B" w14:textId="77777777" w:rsidTr="0029077F">
        <w:trPr>
          <w:jc w:val="center"/>
        </w:trPr>
        <w:tc>
          <w:tcPr>
            <w:tcW w:w="2160" w:type="dxa"/>
          </w:tcPr>
          <w:p w14:paraId="35A7A2C9" w14:textId="77777777" w:rsidR="0029077F" w:rsidRPr="0029077F" w:rsidRDefault="0029077F">
            <w:r w:rsidRPr="0029077F">
              <w:rPr>
                <w:sz w:val="17"/>
              </w:rPr>
              <w:t>Kentron (Corridor 1 core)</w:t>
            </w:r>
          </w:p>
        </w:tc>
        <w:tc>
          <w:tcPr>
            <w:tcW w:w="1663" w:type="dxa"/>
          </w:tcPr>
          <w:p w14:paraId="7B1CBB1A" w14:textId="77777777" w:rsidR="0029077F" w:rsidRPr="00E53BB5" w:rsidRDefault="0029077F">
            <w:r w:rsidRPr="00E53BB5">
              <w:rPr>
                <w:sz w:val="17"/>
              </w:rPr>
              <w:t>89% at 21:00</w:t>
            </w:r>
          </w:p>
        </w:tc>
        <w:tc>
          <w:tcPr>
            <w:tcW w:w="1134" w:type="dxa"/>
          </w:tcPr>
          <w:p w14:paraId="4850C97E" w14:textId="77777777" w:rsidR="0029077F" w:rsidRPr="0029077F" w:rsidRDefault="0029077F">
            <w:r w:rsidRPr="0029077F">
              <w:rPr>
                <w:sz w:val="17"/>
              </w:rPr>
              <w:t>2.2 h</w:t>
            </w:r>
          </w:p>
        </w:tc>
        <w:tc>
          <w:tcPr>
            <w:tcW w:w="1275" w:type="dxa"/>
          </w:tcPr>
          <w:p w14:paraId="5E4EB23A" w14:textId="77777777" w:rsidR="0029077F" w:rsidRPr="0029077F" w:rsidRDefault="0029077F">
            <w:r w:rsidRPr="0029077F">
              <w:rPr>
                <w:sz w:val="17"/>
              </w:rPr>
              <w:t>7.5</w:t>
            </w:r>
          </w:p>
        </w:tc>
      </w:tr>
      <w:tr w:rsidR="0029077F" w:rsidRPr="0029077F" w14:paraId="408EB9A2" w14:textId="77777777" w:rsidTr="0029077F">
        <w:trPr>
          <w:jc w:val="center"/>
        </w:trPr>
        <w:tc>
          <w:tcPr>
            <w:tcW w:w="2160" w:type="dxa"/>
          </w:tcPr>
          <w:p w14:paraId="17314624" w14:textId="77777777" w:rsidR="0029077F" w:rsidRPr="0029077F" w:rsidRDefault="0029077F">
            <w:r w:rsidRPr="0029077F">
              <w:rPr>
                <w:sz w:val="17"/>
              </w:rPr>
              <w:t>Komitas Avenue</w:t>
            </w:r>
          </w:p>
        </w:tc>
        <w:tc>
          <w:tcPr>
            <w:tcW w:w="1663" w:type="dxa"/>
          </w:tcPr>
          <w:p w14:paraId="585C7FBC" w14:textId="77777777" w:rsidR="0029077F" w:rsidRPr="00E53BB5" w:rsidRDefault="0029077F">
            <w:r w:rsidRPr="00E53BB5">
              <w:rPr>
                <w:sz w:val="17"/>
              </w:rPr>
              <w:t>83% at 15:00</w:t>
            </w:r>
          </w:p>
        </w:tc>
        <w:tc>
          <w:tcPr>
            <w:tcW w:w="1134" w:type="dxa"/>
          </w:tcPr>
          <w:p w14:paraId="3C044A12" w14:textId="77777777" w:rsidR="0029077F" w:rsidRPr="0029077F" w:rsidRDefault="0029077F">
            <w:r w:rsidRPr="0029077F">
              <w:rPr>
                <w:sz w:val="17"/>
              </w:rPr>
              <w:t>1.8 h</w:t>
            </w:r>
          </w:p>
        </w:tc>
        <w:tc>
          <w:tcPr>
            <w:tcW w:w="1275" w:type="dxa"/>
          </w:tcPr>
          <w:p w14:paraId="0B9A7BDE" w14:textId="77777777" w:rsidR="0029077F" w:rsidRPr="0029077F" w:rsidRDefault="0029077F">
            <w:r w:rsidRPr="0029077F">
              <w:rPr>
                <w:sz w:val="17"/>
              </w:rPr>
              <w:t>5.5</w:t>
            </w:r>
          </w:p>
        </w:tc>
      </w:tr>
      <w:tr w:rsidR="0029077F" w:rsidRPr="0029077F" w14:paraId="23E36EF8" w14:textId="77777777" w:rsidTr="0029077F">
        <w:trPr>
          <w:jc w:val="center"/>
        </w:trPr>
        <w:tc>
          <w:tcPr>
            <w:tcW w:w="2160" w:type="dxa"/>
          </w:tcPr>
          <w:p w14:paraId="3E74485B" w14:textId="77777777" w:rsidR="0029077F" w:rsidRPr="0029077F" w:rsidRDefault="0029077F">
            <w:r w:rsidRPr="0029077F">
              <w:rPr>
                <w:sz w:val="17"/>
              </w:rPr>
              <w:t>Gai Avenue (Mega Mall)</w:t>
            </w:r>
          </w:p>
        </w:tc>
        <w:tc>
          <w:tcPr>
            <w:tcW w:w="1663" w:type="dxa"/>
          </w:tcPr>
          <w:p w14:paraId="0E088FFF" w14:textId="77777777" w:rsidR="0029077F" w:rsidRPr="00E53BB5" w:rsidRDefault="0029077F">
            <w:r w:rsidRPr="00E53BB5">
              <w:rPr>
                <w:sz w:val="17"/>
              </w:rPr>
              <w:t>99% at 13:00</w:t>
            </w:r>
          </w:p>
        </w:tc>
        <w:tc>
          <w:tcPr>
            <w:tcW w:w="1134" w:type="dxa"/>
          </w:tcPr>
          <w:p w14:paraId="7692BBAB" w14:textId="77777777" w:rsidR="0029077F" w:rsidRPr="0029077F" w:rsidRDefault="0029077F">
            <w:r w:rsidRPr="0029077F">
              <w:rPr>
                <w:sz w:val="17"/>
              </w:rPr>
              <w:t>2 h</w:t>
            </w:r>
          </w:p>
        </w:tc>
        <w:tc>
          <w:tcPr>
            <w:tcW w:w="1275" w:type="dxa"/>
          </w:tcPr>
          <w:p w14:paraId="76368043" w14:textId="77777777" w:rsidR="0029077F" w:rsidRPr="0029077F" w:rsidRDefault="0029077F">
            <w:r w:rsidRPr="0029077F">
              <w:rPr>
                <w:sz w:val="17"/>
              </w:rPr>
              <w:t>6.6</w:t>
            </w:r>
          </w:p>
        </w:tc>
      </w:tr>
      <w:tr w:rsidR="0029077F" w:rsidRPr="0029077F" w14:paraId="20679C43" w14:textId="77777777" w:rsidTr="0029077F">
        <w:trPr>
          <w:jc w:val="center"/>
        </w:trPr>
        <w:tc>
          <w:tcPr>
            <w:tcW w:w="2160" w:type="dxa"/>
          </w:tcPr>
          <w:p w14:paraId="6724F7D5" w14:textId="77777777" w:rsidR="0029077F" w:rsidRPr="0029077F" w:rsidRDefault="0029077F">
            <w:r w:rsidRPr="0029077F">
              <w:rPr>
                <w:sz w:val="17"/>
              </w:rPr>
              <w:t>Garegin Nzhdeh</w:t>
            </w:r>
          </w:p>
        </w:tc>
        <w:tc>
          <w:tcPr>
            <w:tcW w:w="1663" w:type="dxa"/>
          </w:tcPr>
          <w:p w14:paraId="10449B1F" w14:textId="77777777" w:rsidR="0029077F" w:rsidRPr="00E53BB5" w:rsidRDefault="0029077F">
            <w:r w:rsidRPr="00E53BB5">
              <w:rPr>
                <w:sz w:val="17"/>
              </w:rPr>
              <w:t>63% at 11:00</w:t>
            </w:r>
          </w:p>
        </w:tc>
        <w:tc>
          <w:tcPr>
            <w:tcW w:w="1134" w:type="dxa"/>
          </w:tcPr>
          <w:p w14:paraId="19DBF57D" w14:textId="77777777" w:rsidR="0029077F" w:rsidRPr="0029077F" w:rsidRDefault="0029077F">
            <w:r w:rsidRPr="0029077F">
              <w:rPr>
                <w:sz w:val="17"/>
              </w:rPr>
              <w:t>1.7 h</w:t>
            </w:r>
          </w:p>
        </w:tc>
        <w:tc>
          <w:tcPr>
            <w:tcW w:w="1275" w:type="dxa"/>
          </w:tcPr>
          <w:p w14:paraId="266589E3" w14:textId="77777777" w:rsidR="0029077F" w:rsidRPr="0029077F" w:rsidRDefault="0029077F">
            <w:r w:rsidRPr="0029077F">
              <w:rPr>
                <w:sz w:val="17"/>
              </w:rPr>
              <w:t>5.3</w:t>
            </w:r>
          </w:p>
        </w:tc>
      </w:tr>
      <w:tr w:rsidR="0029077F" w:rsidRPr="0029077F" w14:paraId="015A8FED" w14:textId="77777777" w:rsidTr="0029077F">
        <w:trPr>
          <w:jc w:val="center"/>
        </w:trPr>
        <w:tc>
          <w:tcPr>
            <w:tcW w:w="2160" w:type="dxa"/>
          </w:tcPr>
          <w:p w14:paraId="41E2852A" w14:textId="77777777" w:rsidR="0029077F" w:rsidRPr="0029077F" w:rsidRDefault="0029077F">
            <w:r w:rsidRPr="0029077F">
              <w:rPr>
                <w:sz w:val="17"/>
              </w:rPr>
              <w:t>Shiraz / Hasratyan</w:t>
            </w:r>
          </w:p>
        </w:tc>
        <w:tc>
          <w:tcPr>
            <w:tcW w:w="1663" w:type="dxa"/>
          </w:tcPr>
          <w:p w14:paraId="2A1B7965" w14:textId="77777777" w:rsidR="0029077F" w:rsidRPr="00E53BB5" w:rsidRDefault="0029077F">
            <w:r w:rsidRPr="00E53BB5">
              <w:rPr>
                <w:sz w:val="17"/>
              </w:rPr>
              <w:t>42% at 13:00</w:t>
            </w:r>
          </w:p>
        </w:tc>
        <w:tc>
          <w:tcPr>
            <w:tcW w:w="1134" w:type="dxa"/>
          </w:tcPr>
          <w:p w14:paraId="30B2DB16" w14:textId="77777777" w:rsidR="0029077F" w:rsidRPr="0029077F" w:rsidRDefault="0029077F">
            <w:r w:rsidRPr="0029077F">
              <w:rPr>
                <w:sz w:val="17"/>
              </w:rPr>
              <w:t>1.6 h</w:t>
            </w:r>
          </w:p>
        </w:tc>
        <w:tc>
          <w:tcPr>
            <w:tcW w:w="1275" w:type="dxa"/>
          </w:tcPr>
          <w:p w14:paraId="588BAC37" w14:textId="77777777" w:rsidR="0029077F" w:rsidRPr="0029077F" w:rsidRDefault="0029077F">
            <w:r w:rsidRPr="0029077F">
              <w:rPr>
                <w:sz w:val="17"/>
              </w:rPr>
              <w:t>3.7</w:t>
            </w:r>
          </w:p>
        </w:tc>
      </w:tr>
      <w:tr w:rsidR="0029077F" w:rsidRPr="0029077F" w14:paraId="6D97F6AB" w14:textId="77777777" w:rsidTr="0029077F">
        <w:trPr>
          <w:jc w:val="center"/>
        </w:trPr>
        <w:tc>
          <w:tcPr>
            <w:tcW w:w="2160" w:type="dxa"/>
          </w:tcPr>
          <w:p w14:paraId="0A5037B0" w14:textId="77777777" w:rsidR="0029077F" w:rsidRPr="0029077F" w:rsidRDefault="0029077F">
            <w:r w:rsidRPr="0029077F">
              <w:rPr>
                <w:sz w:val="17"/>
              </w:rPr>
              <w:t>Malatia-Sebastia</w:t>
            </w:r>
          </w:p>
        </w:tc>
        <w:tc>
          <w:tcPr>
            <w:tcW w:w="1663" w:type="dxa"/>
          </w:tcPr>
          <w:p w14:paraId="42752472" w14:textId="77777777" w:rsidR="0029077F" w:rsidRPr="00E53BB5" w:rsidRDefault="0029077F">
            <w:r w:rsidRPr="00E53BB5">
              <w:rPr>
                <w:sz w:val="17"/>
              </w:rPr>
              <w:t>35% at 18:00</w:t>
            </w:r>
          </w:p>
        </w:tc>
        <w:tc>
          <w:tcPr>
            <w:tcW w:w="1134" w:type="dxa"/>
          </w:tcPr>
          <w:p w14:paraId="57F27D90" w14:textId="77777777" w:rsidR="0029077F" w:rsidRPr="0029077F" w:rsidRDefault="0029077F">
            <w:r w:rsidRPr="0029077F">
              <w:rPr>
                <w:sz w:val="17"/>
              </w:rPr>
              <w:t>1.6 h</w:t>
            </w:r>
          </w:p>
        </w:tc>
        <w:tc>
          <w:tcPr>
            <w:tcW w:w="1275" w:type="dxa"/>
          </w:tcPr>
          <w:p w14:paraId="0CC7F1E8" w14:textId="77777777" w:rsidR="0029077F" w:rsidRPr="0029077F" w:rsidRDefault="0029077F">
            <w:r w:rsidRPr="0029077F">
              <w:rPr>
                <w:sz w:val="17"/>
              </w:rPr>
              <w:t>3.5</w:t>
            </w:r>
          </w:p>
        </w:tc>
      </w:tr>
      <w:tr w:rsidR="0029077F" w:rsidRPr="0029077F" w14:paraId="2F1CDEE7" w14:textId="77777777" w:rsidTr="0029077F">
        <w:trPr>
          <w:jc w:val="center"/>
        </w:trPr>
        <w:tc>
          <w:tcPr>
            <w:tcW w:w="2160" w:type="dxa"/>
          </w:tcPr>
          <w:p w14:paraId="79DEF075" w14:textId="77777777" w:rsidR="0029077F" w:rsidRPr="0029077F" w:rsidRDefault="0029077F">
            <w:r w:rsidRPr="0029077F">
              <w:rPr>
                <w:sz w:val="17"/>
              </w:rPr>
              <w:t>All six areas</w:t>
            </w:r>
          </w:p>
        </w:tc>
        <w:tc>
          <w:tcPr>
            <w:tcW w:w="1663" w:type="dxa"/>
          </w:tcPr>
          <w:p w14:paraId="78BBBFE5" w14:textId="77777777" w:rsidR="0029077F" w:rsidRPr="00E53BB5" w:rsidRDefault="0029077F">
            <w:r w:rsidRPr="00E53BB5">
              <w:rPr>
                <w:sz w:val="17"/>
              </w:rPr>
              <w:t>61% (each area at its own hour)</w:t>
            </w:r>
          </w:p>
        </w:tc>
        <w:tc>
          <w:tcPr>
            <w:tcW w:w="1134" w:type="dxa"/>
          </w:tcPr>
          <w:p w14:paraId="3E3B9C5D" w14:textId="77777777" w:rsidR="0029077F" w:rsidRPr="0029077F" w:rsidRDefault="0029077F">
            <w:r w:rsidRPr="0029077F">
              <w:rPr>
                <w:sz w:val="17"/>
              </w:rPr>
              <w:t>1.8 h</w:t>
            </w:r>
          </w:p>
        </w:tc>
        <w:tc>
          <w:tcPr>
            <w:tcW w:w="1275" w:type="dxa"/>
          </w:tcPr>
          <w:p w14:paraId="0FEA6B23" w14:textId="77777777" w:rsidR="0029077F" w:rsidRPr="0029077F" w:rsidRDefault="0029077F">
            <w:r w:rsidRPr="0029077F">
              <w:rPr>
                <w:sz w:val="17"/>
              </w:rPr>
              <w:t>3.5 to 7.5</w:t>
            </w:r>
          </w:p>
        </w:tc>
      </w:tr>
    </w:tbl>
    <w:p w14:paraId="01A01ECF" w14:textId="77777777" w:rsidR="00FD4893" w:rsidRDefault="00FD4893"/>
    <w:p w14:paraId="76CAAB56" w14:textId="77777777" w:rsidR="00FD4893" w:rsidRDefault="00E3718C">
      <w:r w:rsidRPr="0029077F">
        <w:t>The demand profile through the day explains why a single peak figure is adequate for the displacement assessment. Occupancy rises steeply from 07:00, plateaus across the working day, and holds late: the evening does not empty the kerb, because the residential and commercial peaks overlap rather than alternate. There is no quiet hour into which displaced demand could be shifted by timing measures alone.</w:t>
      </w:r>
    </w:p>
    <w:p w14:paraId="130FFE3F" w14:textId="77777777" w:rsidR="00D92DB3" w:rsidRPr="0029077F" w:rsidRDefault="00D92DB3"/>
    <w:p w14:paraId="581BEEAA" w14:textId="77777777" w:rsidR="00FD4893" w:rsidRDefault="00E3718C">
      <w:pPr>
        <w:jc w:val="center"/>
      </w:pPr>
      <w:r>
        <w:rPr>
          <w:noProof/>
        </w:rPr>
        <w:drawing>
          <wp:inline distT="0" distB="0" distL="0" distR="0" wp14:anchorId="5B10E327" wp14:editId="31E741CF">
            <wp:extent cx="5577840" cy="1830229"/>
            <wp:effectExtent l="0" t="0" r="0" b="0"/>
            <wp:docPr id="1971934175" name="Picture 197193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hourly_demand_profile.png"/>
                    <pic:cNvPicPr/>
                  </pic:nvPicPr>
                  <pic:blipFill>
                    <a:blip r:embed="rId37"/>
                    <a:stretch>
                      <a:fillRect/>
                    </a:stretch>
                  </pic:blipFill>
                  <pic:spPr>
                    <a:xfrm>
                      <a:off x="0" y="0"/>
                      <a:ext cx="5577840" cy="1830229"/>
                    </a:xfrm>
                    <a:prstGeom prst="rect">
                      <a:avLst/>
                    </a:prstGeom>
                  </pic:spPr>
                </pic:pic>
              </a:graphicData>
            </a:graphic>
          </wp:inline>
        </w:drawing>
      </w:r>
    </w:p>
    <w:p w14:paraId="429FCED8" w14:textId="059A0747" w:rsidR="00FD4893" w:rsidRDefault="00E3718C">
      <w:pPr>
        <w:pStyle w:val="Caption"/>
      </w:pPr>
      <w:bookmarkStart w:id="95" w:name="_Toc241677767"/>
      <w:r w:rsidRPr="0029077F">
        <w:t xml:space="preserve">Figure </w:t>
      </w:r>
      <w:r w:rsidRPr="0029077F">
        <w:fldChar w:fldCharType="begin"/>
      </w:r>
      <w:r w:rsidRPr="0029077F">
        <w:instrText xml:space="preserve"> SEQ Figure \* ARABIC </w:instrText>
      </w:r>
      <w:r w:rsidRPr="0029077F">
        <w:fldChar w:fldCharType="separate"/>
      </w:r>
      <w:r w:rsidR="00F973C3">
        <w:rPr>
          <w:noProof/>
        </w:rPr>
        <w:t>17</w:t>
      </w:r>
      <w:r w:rsidRPr="0029077F">
        <w:fldChar w:fldCharType="end"/>
      </w:r>
      <w:r w:rsidRPr="0029077F">
        <w:t xml:space="preserve"> - Vehicles present by clock hour, all six areas combined</w:t>
      </w:r>
      <w:bookmarkEnd w:id="95"/>
    </w:p>
    <w:p w14:paraId="02BC66FE" w14:textId="77777777" w:rsidR="00D92DB3" w:rsidRDefault="00D92DB3" w:rsidP="00D92DB3"/>
    <w:p w14:paraId="3B25F0E8" w14:textId="77777777" w:rsidR="00180649" w:rsidRDefault="00180649" w:rsidP="00D92DB3"/>
    <w:p w14:paraId="152804B3" w14:textId="77777777" w:rsidR="00180649" w:rsidRDefault="00180649" w:rsidP="00D92DB3"/>
    <w:p w14:paraId="6FFCF20B" w14:textId="77777777" w:rsidR="00180649" w:rsidRDefault="00180649" w:rsidP="00D92DB3"/>
    <w:p w14:paraId="361C012A" w14:textId="77777777" w:rsidR="00180649" w:rsidRDefault="00180649" w:rsidP="00D92DB3"/>
    <w:p w14:paraId="00875175" w14:textId="77777777" w:rsidR="00180649" w:rsidRDefault="00180649" w:rsidP="00D92DB3"/>
    <w:p w14:paraId="137FE17C" w14:textId="77777777" w:rsidR="00180649" w:rsidRDefault="00180649" w:rsidP="00D92DB3"/>
    <w:p w14:paraId="3BA67016" w14:textId="77777777" w:rsidR="00180649" w:rsidRDefault="00180649" w:rsidP="00D92DB3"/>
    <w:p w14:paraId="7F7434F4" w14:textId="77777777" w:rsidR="00180649" w:rsidRPr="00D92DB3" w:rsidRDefault="00180649" w:rsidP="00D92DB3"/>
    <w:p w14:paraId="6B5FCBF5" w14:textId="77777777" w:rsidR="00FD4893" w:rsidRDefault="00E3718C" w:rsidP="0029077F">
      <w:pPr>
        <w:pStyle w:val="Heading2"/>
      </w:pPr>
      <w:bookmarkStart w:id="96" w:name="_Toc241677809"/>
      <w:r w:rsidRPr="0029077F">
        <w:t>Duration of Stay and Turnover</w:t>
      </w:r>
      <w:bookmarkEnd w:id="96"/>
    </w:p>
    <w:p w14:paraId="55205FBA" w14:textId="77777777" w:rsidR="00FD4893" w:rsidRDefault="00E3718C" w:rsidP="0029077F">
      <w:r w:rsidRPr="0029077F">
        <w:t>The corridor kerb is dominated by short visits. About 63% of stays are one hour or less and 87% are two hours or less, while genuine all-day storage of eight hours or more is about 7% and the intermediate worker-length stay of two to eight hours about 6%. The average stay is 1.8 hours. This distribution is stable across all six areas, which is the strongest single behavioural finding of the survey: the kerb serves visitors and errands, not commuters.</w:t>
      </w:r>
    </w:p>
    <w:p w14:paraId="3C9DA710" w14:textId="77777777" w:rsidR="00180649" w:rsidRPr="0029077F" w:rsidRDefault="00180649" w:rsidP="0029077F"/>
    <w:p w14:paraId="23A04629" w14:textId="77777777" w:rsidR="00FD4893" w:rsidRDefault="00E3718C">
      <w:pPr>
        <w:jc w:val="center"/>
      </w:pPr>
      <w:r>
        <w:rPr>
          <w:noProof/>
        </w:rPr>
        <w:drawing>
          <wp:inline distT="0" distB="0" distL="0" distR="0" wp14:anchorId="27D2BE1E" wp14:editId="3E14D3DE">
            <wp:extent cx="5577057" cy="2072244"/>
            <wp:effectExtent l="0" t="0" r="5080" b="4445"/>
            <wp:docPr id="1971934179" name="Picture 197193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duration_of_stay.png"/>
                    <pic:cNvPicPr/>
                  </pic:nvPicPr>
                  <pic:blipFill rotWithShape="1">
                    <a:blip r:embed="rId38"/>
                    <a:srcRect b="8538"/>
                    <a:stretch>
                      <a:fillRect/>
                    </a:stretch>
                  </pic:blipFill>
                  <pic:spPr bwMode="auto">
                    <a:xfrm>
                      <a:off x="0" y="0"/>
                      <a:ext cx="5577840" cy="2072535"/>
                    </a:xfrm>
                    <a:prstGeom prst="rect">
                      <a:avLst/>
                    </a:prstGeom>
                    <a:ln>
                      <a:noFill/>
                    </a:ln>
                    <a:extLst>
                      <a:ext uri="{53640926-AAD7-44D8-BBD7-CCE9431645EC}">
                        <a14:shadowObscured xmlns:a14="http://schemas.microsoft.com/office/drawing/2010/main"/>
                      </a:ext>
                    </a:extLst>
                  </pic:spPr>
                </pic:pic>
              </a:graphicData>
            </a:graphic>
          </wp:inline>
        </w:drawing>
      </w:r>
    </w:p>
    <w:p w14:paraId="56B05FB2" w14:textId="0A8328F1" w:rsidR="00FD4893" w:rsidRDefault="00E3718C">
      <w:pPr>
        <w:pStyle w:val="Caption"/>
      </w:pPr>
      <w:bookmarkStart w:id="97" w:name="_Toc241677768"/>
      <w:r w:rsidRPr="0029077F">
        <w:t xml:space="preserve">Figure </w:t>
      </w:r>
      <w:r w:rsidRPr="0029077F">
        <w:fldChar w:fldCharType="begin"/>
      </w:r>
      <w:r w:rsidRPr="0029077F">
        <w:instrText xml:space="preserve"> SEQ Figure \* ARABIC </w:instrText>
      </w:r>
      <w:r w:rsidRPr="0029077F">
        <w:fldChar w:fldCharType="separate"/>
      </w:r>
      <w:r w:rsidR="00F973C3">
        <w:rPr>
          <w:noProof/>
        </w:rPr>
        <w:t>18</w:t>
      </w:r>
      <w:r w:rsidRPr="0029077F">
        <w:fldChar w:fldCharType="end"/>
      </w:r>
      <w:r w:rsidRPr="0029077F">
        <w:t xml:space="preserve"> - Duration of stay by area</w:t>
      </w:r>
      <w:bookmarkEnd w:id="97"/>
    </w:p>
    <w:p w14:paraId="5BD50F49" w14:textId="77777777" w:rsidR="00D92DB3" w:rsidRDefault="00D92DB3" w:rsidP="00D92DB3"/>
    <w:p w14:paraId="5FCB6DD2" w14:textId="77777777" w:rsidR="00180649" w:rsidRDefault="00180649" w:rsidP="00D92DB3"/>
    <w:p w14:paraId="241897A7" w14:textId="77777777" w:rsidR="00180649" w:rsidRPr="00D92DB3" w:rsidRDefault="00180649" w:rsidP="00D92DB3"/>
    <w:p w14:paraId="47541079" w14:textId="5A9AAEC0" w:rsidR="00FD4893" w:rsidRDefault="00E3718C" w:rsidP="0029077F">
      <w:r w:rsidRPr="0029077F">
        <w:t>Turnover follows directly from the duration mix. Measured as parking events per space per day across all bay types, it runs from 3.5 in Malatia-Sebastia to 7.5 in Kentron, where the busiest kerb recycles each space between seven and eight times a day. The gradient tracks land use rather than regulation: the commercial core and the retail destination turn over fastest, the outer residential areas slowest, and the paid Zone B on Komitas sits between them at 5.5.</w:t>
      </w:r>
    </w:p>
    <w:p w14:paraId="159A7B9E" w14:textId="77777777" w:rsidR="00D92DB3" w:rsidRPr="0029077F" w:rsidRDefault="00D92DB3" w:rsidP="0029077F"/>
    <w:p w14:paraId="0DA7B7FE" w14:textId="77777777" w:rsidR="00FD4893" w:rsidRDefault="00E3718C">
      <w:pPr>
        <w:jc w:val="center"/>
      </w:pPr>
      <w:r>
        <w:rPr>
          <w:noProof/>
        </w:rPr>
        <w:drawing>
          <wp:inline distT="0" distB="0" distL="0" distR="0" wp14:anchorId="201DEC04" wp14:editId="36F417B1">
            <wp:extent cx="5577840" cy="2091690"/>
            <wp:effectExtent l="0" t="0" r="0" b="0"/>
            <wp:docPr id="1971934180" name="Picture 197193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turnover_by_area.png"/>
                    <pic:cNvPicPr/>
                  </pic:nvPicPr>
                  <pic:blipFill>
                    <a:blip r:embed="rId39"/>
                    <a:stretch>
                      <a:fillRect/>
                    </a:stretch>
                  </pic:blipFill>
                  <pic:spPr>
                    <a:xfrm>
                      <a:off x="0" y="0"/>
                      <a:ext cx="5577840" cy="2091690"/>
                    </a:xfrm>
                    <a:prstGeom prst="rect">
                      <a:avLst/>
                    </a:prstGeom>
                  </pic:spPr>
                </pic:pic>
              </a:graphicData>
            </a:graphic>
          </wp:inline>
        </w:drawing>
      </w:r>
    </w:p>
    <w:p w14:paraId="764A5620" w14:textId="4C3EEE49" w:rsidR="00FD4893" w:rsidRDefault="00E3718C">
      <w:pPr>
        <w:pStyle w:val="Caption"/>
      </w:pPr>
      <w:bookmarkStart w:id="98" w:name="_Toc241677769"/>
      <w:r w:rsidRPr="0029077F">
        <w:t xml:space="preserve">Figure </w:t>
      </w:r>
      <w:r w:rsidRPr="0029077F">
        <w:fldChar w:fldCharType="begin"/>
      </w:r>
      <w:r w:rsidRPr="0029077F">
        <w:instrText xml:space="preserve"> SEQ Figure \* ARABIC </w:instrText>
      </w:r>
      <w:r w:rsidRPr="0029077F">
        <w:fldChar w:fldCharType="separate"/>
      </w:r>
      <w:r w:rsidR="00F973C3">
        <w:rPr>
          <w:noProof/>
        </w:rPr>
        <w:t>19</w:t>
      </w:r>
      <w:r w:rsidRPr="0029077F">
        <w:fldChar w:fldCharType="end"/>
      </w:r>
      <w:r w:rsidRPr="0029077F">
        <w:t xml:space="preserve"> - Turnover by area</w:t>
      </w:r>
      <w:bookmarkEnd w:id="98"/>
    </w:p>
    <w:p w14:paraId="27D85DDD" w14:textId="77777777" w:rsidR="00D92DB3" w:rsidRDefault="00D92DB3" w:rsidP="00D92DB3"/>
    <w:p w14:paraId="4D4260B8" w14:textId="77777777" w:rsidR="00E53BB5" w:rsidRDefault="00E53BB5" w:rsidP="00D92DB3"/>
    <w:p w14:paraId="478C0288" w14:textId="77777777" w:rsidR="00180649" w:rsidRDefault="00180649" w:rsidP="00D92DB3"/>
    <w:p w14:paraId="1B51B6B1" w14:textId="77777777" w:rsidR="00180649" w:rsidRDefault="00180649" w:rsidP="00D92DB3"/>
    <w:p w14:paraId="5C82D229" w14:textId="77777777" w:rsidR="00180649" w:rsidRDefault="00180649" w:rsidP="00D92DB3"/>
    <w:p w14:paraId="7F1E14B7" w14:textId="77777777" w:rsidR="00954339" w:rsidRDefault="00954339" w:rsidP="00954339">
      <w:pPr>
        <w:pStyle w:val="Heading1"/>
        <w:jc w:val="both"/>
      </w:pPr>
      <w:bookmarkStart w:id="99" w:name="_Toc241677810"/>
      <w:commentRangeStart w:id="100"/>
      <w:commentRangeStart w:id="101"/>
      <w:r>
        <w:t>Displacement Assessment</w:t>
      </w:r>
      <w:bookmarkEnd w:id="99"/>
      <w:commentRangeEnd w:id="100"/>
      <w:r w:rsidR="00802429">
        <w:rPr>
          <w:rStyle w:val="CommentReference"/>
          <w:sz w:val="32"/>
          <w:szCs w:val="36"/>
        </w:rPr>
        <w:commentReference w:id="100"/>
      </w:r>
      <w:commentRangeEnd w:id="101"/>
      <w:r>
        <w:rPr>
          <w:rStyle w:val="CommentReference"/>
          <w:sz w:val="32"/>
          <w:szCs w:val="36"/>
        </w:rPr>
        <w:commentReference w:id="101"/>
      </w:r>
    </w:p>
    <w:p w14:paraId="400DB960" w14:textId="77777777" w:rsidR="00954339" w:rsidRDefault="00954339" w:rsidP="00954339">
      <w:pPr>
        <w:pStyle w:val="Heading2"/>
        <w:spacing w:after="0"/>
        <w:jc w:val="both"/>
      </w:pPr>
      <w:bookmarkStart w:id="102" w:name="_Toc226457649"/>
      <w:bookmarkStart w:id="103" w:name="_Toc241677811"/>
      <w:r>
        <w:t>Understanding Displacement</w:t>
      </w:r>
      <w:bookmarkEnd w:id="102"/>
      <w:bookmarkEnd w:id="103"/>
    </w:p>
    <w:p w14:paraId="698D6C51" w14:textId="4AB55D0D" w:rsidR="00954339" w:rsidRPr="00437264" w:rsidRDefault="00954339" w:rsidP="00954339">
      <w:pPr>
        <w:spacing w:after="200" w:line="276" w:lineRule="auto"/>
        <w:rPr>
          <w:rFonts w:ascii="Sylfaen" w:hAnsi="Sylfaen"/>
          <w:lang w:val="ka-GE"/>
        </w:rPr>
      </w:pPr>
      <w:r>
        <w:t xml:space="preserve">Parking displacement refers to the relocation of parking </w:t>
      </w:r>
      <w:r w:rsidR="002A1815">
        <w:t>demand</w:t>
      </w:r>
      <w:r>
        <w:t xml:space="preserve"> from the corridor to adjacent streets, off-street facilities, or alternative modes when on-street supply is removed. International experience with European BHLS corridors (Nantes, Metz, Rouen, Eindhoven, Helsingborg) consistently demonstrates that actual displaced demand requiring physical accommodation is typically lower than the number of spaces removed, due to modal shift, behavioural adaptation, and the elimination of informal parking.</w:t>
      </w:r>
    </w:p>
    <w:p w14:paraId="1CD6F513" w14:textId="77777777" w:rsidR="00FD4893" w:rsidRPr="0029077F" w:rsidRDefault="00E3718C" w:rsidP="0029077F">
      <w:pPr>
        <w:pStyle w:val="Heading2"/>
      </w:pPr>
      <w:bookmarkStart w:id="104" w:name="_Toc241677812"/>
      <w:commentRangeStart w:id="105"/>
      <w:commentRangeStart w:id="106"/>
      <w:r w:rsidRPr="0029077F">
        <w:t>Measured Displacement by Area</w:t>
      </w:r>
      <w:bookmarkEnd w:id="104"/>
      <w:commentRangeEnd w:id="105"/>
      <w:r w:rsidR="000321A9" w:rsidRPr="0029077F">
        <w:rPr>
          <w:rStyle w:val="CommentReference"/>
          <w:sz w:val="24"/>
          <w:szCs w:val="24"/>
        </w:rPr>
        <w:commentReference w:id="105"/>
      </w:r>
      <w:commentRangeEnd w:id="106"/>
      <w:r w:rsidRPr="0029077F">
        <w:rPr>
          <w:rStyle w:val="CommentReference"/>
          <w:sz w:val="24"/>
          <w:szCs w:val="24"/>
        </w:rPr>
        <w:commentReference w:id="106"/>
      </w:r>
    </w:p>
    <w:p w14:paraId="7D849FA8" w14:textId="04710730" w:rsidR="00FD4893" w:rsidRDefault="00E3718C" w:rsidP="0029077F">
      <w:r w:rsidRPr="00F437C9">
        <w:rPr>
          <w:color w:val="C00000"/>
        </w:rPr>
        <w:t>The conceptual design removes 1,886 spaces in the six surveyed areas, but displacement counts cars, not spaces: a removed space displaces a car only if one is parked there. At the busiest hour for the removed zones in each area, 1,123 vehicles were parked in them. That is the displaced demand the surrounding streets and off-street facilities must absorb. The other 763 removed spaces were empty at that hour, so their loss reduces supply but displaces no one. This does not mean that about 40% of the removed spaces are never used, only that they are not all occupied in the same hour.</w:t>
      </w:r>
    </w:p>
    <w:p w14:paraId="6A3B0CC2" w14:textId="77777777" w:rsidR="00D92DB3" w:rsidRDefault="00D92DB3" w:rsidP="0029077F"/>
    <w:p w14:paraId="5B6A34CD" w14:textId="77777777" w:rsidR="00E53BB5" w:rsidRPr="0029077F" w:rsidRDefault="00E53BB5" w:rsidP="0029077F"/>
    <w:p w14:paraId="3AC41882" w14:textId="77777777" w:rsidR="00FD4893" w:rsidRDefault="00E3718C">
      <w:pPr>
        <w:jc w:val="center"/>
      </w:pPr>
      <w:r>
        <w:rPr>
          <w:noProof/>
        </w:rPr>
        <w:drawing>
          <wp:inline distT="0" distB="0" distL="0" distR="0" wp14:anchorId="4D3DAAA8" wp14:editId="51C8C233">
            <wp:extent cx="5577840" cy="2745343"/>
            <wp:effectExtent l="0" t="0" r="0" b="0"/>
            <wp:docPr id="1971934181" name="Picture 197193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displacement_by_area.png"/>
                    <pic:cNvPicPr/>
                  </pic:nvPicPr>
                  <pic:blipFill>
                    <a:blip r:embed="rId40"/>
                    <a:stretch>
                      <a:fillRect/>
                    </a:stretch>
                  </pic:blipFill>
                  <pic:spPr>
                    <a:xfrm>
                      <a:off x="0" y="0"/>
                      <a:ext cx="5577840" cy="2745343"/>
                    </a:xfrm>
                    <a:prstGeom prst="rect">
                      <a:avLst/>
                    </a:prstGeom>
                  </pic:spPr>
                </pic:pic>
              </a:graphicData>
            </a:graphic>
          </wp:inline>
        </w:drawing>
      </w:r>
    </w:p>
    <w:p w14:paraId="0FECF7B7" w14:textId="479C2BFA" w:rsidR="00FD4893" w:rsidRPr="00180649" w:rsidRDefault="00E3718C">
      <w:pPr>
        <w:pStyle w:val="Caption"/>
      </w:pPr>
      <w:bookmarkStart w:id="107" w:name="_Toc241677770"/>
      <w:r w:rsidRPr="00180649">
        <w:t xml:space="preserve">Figure </w:t>
      </w:r>
      <w:r w:rsidRPr="00180649">
        <w:fldChar w:fldCharType="begin"/>
      </w:r>
      <w:r w:rsidRPr="00180649">
        <w:instrText xml:space="preserve"> SEQ Figure \* ARABIC </w:instrText>
      </w:r>
      <w:r w:rsidRPr="00180649">
        <w:fldChar w:fldCharType="separate"/>
      </w:r>
      <w:r w:rsidR="00F973C3">
        <w:rPr>
          <w:noProof/>
        </w:rPr>
        <w:t>20</w:t>
      </w:r>
      <w:r w:rsidRPr="00180649">
        <w:fldChar w:fldCharType="end"/>
      </w:r>
      <w:r w:rsidRPr="00180649">
        <w:t xml:space="preserve"> - Parking removed and demand displaced, by area</w:t>
      </w:r>
      <w:bookmarkEnd w:id="107"/>
    </w:p>
    <w:p w14:paraId="358C20E5" w14:textId="77777777" w:rsidR="00D92DB3" w:rsidRDefault="00D92DB3" w:rsidP="00D92DB3"/>
    <w:p w14:paraId="58BBE976" w14:textId="77777777" w:rsidR="00E53BB5" w:rsidRDefault="00E53BB5" w:rsidP="00D92DB3"/>
    <w:p w14:paraId="7ABAC482" w14:textId="77777777" w:rsidR="0044207F" w:rsidRDefault="0044207F" w:rsidP="00D92DB3"/>
    <w:p w14:paraId="40B26118" w14:textId="77777777" w:rsidR="0044207F" w:rsidRDefault="0044207F" w:rsidP="00D92DB3"/>
    <w:p w14:paraId="3D6AF5DB" w14:textId="77777777" w:rsidR="0044207F" w:rsidRDefault="0044207F" w:rsidP="00D92DB3"/>
    <w:p w14:paraId="3B108C53" w14:textId="77777777" w:rsidR="0044207F" w:rsidRDefault="0044207F" w:rsidP="00D92DB3"/>
    <w:p w14:paraId="78396686" w14:textId="77777777" w:rsidR="00180649" w:rsidRPr="00D92DB3" w:rsidRDefault="00180649" w:rsidP="00D92DB3"/>
    <w:p w14:paraId="10E7DBB5" w14:textId="114C1E7F" w:rsidR="00FD4893" w:rsidRPr="0029077F" w:rsidRDefault="00E3718C">
      <w:pPr>
        <w:pStyle w:val="Caption"/>
      </w:pPr>
      <w:bookmarkStart w:id="108" w:name="_Toc241677783"/>
      <w:r w:rsidRPr="0029077F">
        <w:lastRenderedPageBreak/>
        <w:t xml:space="preserve">Table </w:t>
      </w:r>
      <w:r w:rsidRPr="0029077F">
        <w:fldChar w:fldCharType="begin"/>
      </w:r>
      <w:r w:rsidRPr="0029077F">
        <w:instrText xml:space="preserve"> SEQ Table \* ARABIC </w:instrText>
      </w:r>
      <w:r w:rsidRPr="0029077F">
        <w:fldChar w:fldCharType="separate"/>
      </w:r>
      <w:r w:rsidR="00F973C3">
        <w:rPr>
          <w:noProof/>
        </w:rPr>
        <w:t>11</w:t>
      </w:r>
      <w:r w:rsidRPr="0029077F">
        <w:fldChar w:fldCharType="end"/>
      </w:r>
      <w:r w:rsidRPr="0029077F">
        <w:t xml:space="preserve"> - Measured displacement and absorption by area</w:t>
      </w:r>
      <w:bookmarkEnd w:id="108"/>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152"/>
        <w:gridCol w:w="1152"/>
        <w:gridCol w:w="1152"/>
        <w:gridCol w:w="1224"/>
        <w:gridCol w:w="1224"/>
      </w:tblGrid>
      <w:tr w:rsidR="0029077F" w:rsidRPr="0029077F" w14:paraId="6E682A7C" w14:textId="77777777" w:rsidTr="0029077F">
        <w:trPr>
          <w:jc w:val="center"/>
        </w:trPr>
        <w:tc>
          <w:tcPr>
            <w:tcW w:w="1872" w:type="dxa"/>
          </w:tcPr>
          <w:p w14:paraId="29E47962" w14:textId="77777777" w:rsidR="0029077F" w:rsidRPr="0029077F" w:rsidRDefault="0029077F" w:rsidP="0029077F">
            <w:pPr>
              <w:jc w:val="center"/>
            </w:pPr>
            <w:r w:rsidRPr="0029077F">
              <w:rPr>
                <w:b/>
                <w:sz w:val="17"/>
              </w:rPr>
              <w:t>Area</w:t>
            </w:r>
          </w:p>
        </w:tc>
        <w:tc>
          <w:tcPr>
            <w:tcW w:w="1152" w:type="dxa"/>
          </w:tcPr>
          <w:p w14:paraId="3D117B25" w14:textId="77777777" w:rsidR="0029077F" w:rsidRPr="0029077F" w:rsidRDefault="0029077F" w:rsidP="0029077F">
            <w:pPr>
              <w:jc w:val="center"/>
            </w:pPr>
            <w:r w:rsidRPr="0029077F">
              <w:rPr>
                <w:b/>
                <w:sz w:val="17"/>
              </w:rPr>
              <w:t>Spaces removed</w:t>
            </w:r>
          </w:p>
        </w:tc>
        <w:tc>
          <w:tcPr>
            <w:tcW w:w="1152" w:type="dxa"/>
          </w:tcPr>
          <w:p w14:paraId="62AE0C69" w14:textId="77777777" w:rsidR="0029077F" w:rsidRPr="0029077F" w:rsidRDefault="0029077F" w:rsidP="0029077F">
            <w:pPr>
              <w:jc w:val="center"/>
            </w:pPr>
            <w:r w:rsidRPr="0029077F">
              <w:rPr>
                <w:b/>
                <w:sz w:val="17"/>
              </w:rPr>
              <w:t>Displaced at peak</w:t>
            </w:r>
          </w:p>
        </w:tc>
        <w:tc>
          <w:tcPr>
            <w:tcW w:w="1152" w:type="dxa"/>
          </w:tcPr>
          <w:p w14:paraId="245232E3" w14:textId="77777777" w:rsidR="0029077F" w:rsidRPr="0029077F" w:rsidRDefault="0029077F" w:rsidP="0029077F">
            <w:pPr>
              <w:jc w:val="center"/>
            </w:pPr>
            <w:r w:rsidRPr="0029077F">
              <w:rPr>
                <w:b/>
                <w:sz w:val="17"/>
              </w:rPr>
              <w:t>Nearby on-street</w:t>
            </w:r>
          </w:p>
        </w:tc>
        <w:tc>
          <w:tcPr>
            <w:tcW w:w="1224" w:type="dxa"/>
          </w:tcPr>
          <w:p w14:paraId="0076FBB8" w14:textId="77777777" w:rsidR="0029077F" w:rsidRPr="0029077F" w:rsidRDefault="0029077F" w:rsidP="0029077F">
            <w:pPr>
              <w:jc w:val="center"/>
            </w:pPr>
            <w:r w:rsidRPr="0029077F">
              <w:rPr>
                <w:b/>
                <w:sz w:val="17"/>
              </w:rPr>
              <w:t>Absorbed on-street</w:t>
            </w:r>
          </w:p>
        </w:tc>
        <w:tc>
          <w:tcPr>
            <w:tcW w:w="1224" w:type="dxa"/>
          </w:tcPr>
          <w:p w14:paraId="6FA37FBB" w14:textId="77777777" w:rsidR="0029077F" w:rsidRPr="0029077F" w:rsidRDefault="0029077F" w:rsidP="0029077F">
            <w:pPr>
              <w:jc w:val="center"/>
            </w:pPr>
            <w:r w:rsidRPr="0029077F">
              <w:rPr>
                <w:b/>
                <w:sz w:val="17"/>
              </w:rPr>
              <w:t>Nearby off-street</w:t>
            </w:r>
          </w:p>
        </w:tc>
      </w:tr>
      <w:tr w:rsidR="0029077F" w:rsidRPr="0029077F" w14:paraId="6E87C708" w14:textId="77777777" w:rsidTr="0029077F">
        <w:trPr>
          <w:jc w:val="center"/>
        </w:trPr>
        <w:tc>
          <w:tcPr>
            <w:tcW w:w="1872" w:type="dxa"/>
          </w:tcPr>
          <w:p w14:paraId="2D32BEAD" w14:textId="77777777" w:rsidR="0029077F" w:rsidRPr="0029077F" w:rsidRDefault="0029077F">
            <w:r w:rsidRPr="0029077F">
              <w:rPr>
                <w:sz w:val="17"/>
              </w:rPr>
              <w:t>Kentron (Corridor 1 core)</w:t>
            </w:r>
          </w:p>
        </w:tc>
        <w:tc>
          <w:tcPr>
            <w:tcW w:w="1152" w:type="dxa"/>
          </w:tcPr>
          <w:p w14:paraId="0EC9AE6B" w14:textId="77777777" w:rsidR="0029077F" w:rsidRPr="0029077F" w:rsidRDefault="0029077F">
            <w:r w:rsidRPr="0029077F">
              <w:rPr>
                <w:sz w:val="17"/>
              </w:rPr>
              <w:t>408</w:t>
            </w:r>
          </w:p>
        </w:tc>
        <w:tc>
          <w:tcPr>
            <w:tcW w:w="1152" w:type="dxa"/>
          </w:tcPr>
          <w:p w14:paraId="6A3501DB" w14:textId="77777777" w:rsidR="0029077F" w:rsidRPr="00E53BB5" w:rsidRDefault="0029077F">
            <w:r w:rsidRPr="00E53BB5">
              <w:rPr>
                <w:sz w:val="17"/>
              </w:rPr>
              <w:t>331</w:t>
            </w:r>
          </w:p>
        </w:tc>
        <w:tc>
          <w:tcPr>
            <w:tcW w:w="1152" w:type="dxa"/>
          </w:tcPr>
          <w:p w14:paraId="08A92920" w14:textId="77777777" w:rsidR="0029077F" w:rsidRPr="0029077F" w:rsidRDefault="0029077F">
            <w:r w:rsidRPr="0029077F">
              <w:rPr>
                <w:sz w:val="17"/>
              </w:rPr>
              <w:t>34</w:t>
            </w:r>
          </w:p>
        </w:tc>
        <w:tc>
          <w:tcPr>
            <w:tcW w:w="1224" w:type="dxa"/>
          </w:tcPr>
          <w:p w14:paraId="5C9B594F" w14:textId="77777777" w:rsidR="0029077F" w:rsidRPr="0029077F" w:rsidRDefault="0029077F">
            <w:r w:rsidRPr="0029077F">
              <w:rPr>
                <w:sz w:val="17"/>
              </w:rPr>
              <w:t>10%</w:t>
            </w:r>
          </w:p>
        </w:tc>
        <w:tc>
          <w:tcPr>
            <w:tcW w:w="1224" w:type="dxa"/>
          </w:tcPr>
          <w:p w14:paraId="4EBE1DBD" w14:textId="77777777" w:rsidR="0029077F" w:rsidRPr="0029077F" w:rsidRDefault="0029077F">
            <w:r w:rsidRPr="0029077F">
              <w:rPr>
                <w:sz w:val="17"/>
              </w:rPr>
              <w:t>395</w:t>
            </w:r>
          </w:p>
        </w:tc>
      </w:tr>
      <w:tr w:rsidR="0029077F" w:rsidRPr="0029077F" w14:paraId="50F1F69E" w14:textId="77777777" w:rsidTr="0029077F">
        <w:trPr>
          <w:jc w:val="center"/>
        </w:trPr>
        <w:tc>
          <w:tcPr>
            <w:tcW w:w="1872" w:type="dxa"/>
          </w:tcPr>
          <w:p w14:paraId="69EB62E8" w14:textId="77777777" w:rsidR="0029077F" w:rsidRPr="0029077F" w:rsidRDefault="0029077F">
            <w:r w:rsidRPr="0029077F">
              <w:rPr>
                <w:sz w:val="17"/>
              </w:rPr>
              <w:t>Komitas Avenue</w:t>
            </w:r>
          </w:p>
        </w:tc>
        <w:tc>
          <w:tcPr>
            <w:tcW w:w="1152" w:type="dxa"/>
          </w:tcPr>
          <w:p w14:paraId="063E58CB" w14:textId="77777777" w:rsidR="0029077F" w:rsidRPr="0029077F" w:rsidRDefault="0029077F">
            <w:r w:rsidRPr="0029077F">
              <w:rPr>
                <w:sz w:val="17"/>
              </w:rPr>
              <w:t>253</w:t>
            </w:r>
          </w:p>
        </w:tc>
        <w:tc>
          <w:tcPr>
            <w:tcW w:w="1152" w:type="dxa"/>
          </w:tcPr>
          <w:p w14:paraId="20E1168D" w14:textId="77777777" w:rsidR="0029077F" w:rsidRPr="00E53BB5" w:rsidRDefault="0029077F">
            <w:r w:rsidRPr="00E53BB5">
              <w:rPr>
                <w:sz w:val="17"/>
              </w:rPr>
              <w:t>227</w:t>
            </w:r>
          </w:p>
        </w:tc>
        <w:tc>
          <w:tcPr>
            <w:tcW w:w="1152" w:type="dxa"/>
          </w:tcPr>
          <w:p w14:paraId="64C2249C" w14:textId="77777777" w:rsidR="0029077F" w:rsidRPr="0029077F" w:rsidRDefault="0029077F">
            <w:r w:rsidRPr="0029077F">
              <w:rPr>
                <w:sz w:val="17"/>
              </w:rPr>
              <w:t>0</w:t>
            </w:r>
          </w:p>
        </w:tc>
        <w:tc>
          <w:tcPr>
            <w:tcW w:w="1224" w:type="dxa"/>
          </w:tcPr>
          <w:p w14:paraId="070365E4" w14:textId="77777777" w:rsidR="0029077F" w:rsidRPr="0029077F" w:rsidRDefault="0029077F">
            <w:r w:rsidRPr="0029077F">
              <w:rPr>
                <w:sz w:val="17"/>
              </w:rPr>
              <w:t>0%</w:t>
            </w:r>
          </w:p>
        </w:tc>
        <w:tc>
          <w:tcPr>
            <w:tcW w:w="1224" w:type="dxa"/>
          </w:tcPr>
          <w:p w14:paraId="2868A0EA" w14:textId="77777777" w:rsidR="0029077F" w:rsidRPr="0029077F" w:rsidRDefault="0029077F">
            <w:r w:rsidRPr="0029077F">
              <w:rPr>
                <w:sz w:val="17"/>
              </w:rPr>
              <w:t>482</w:t>
            </w:r>
          </w:p>
        </w:tc>
      </w:tr>
      <w:tr w:rsidR="0029077F" w:rsidRPr="0029077F" w14:paraId="32479477" w14:textId="77777777" w:rsidTr="0029077F">
        <w:trPr>
          <w:jc w:val="center"/>
        </w:trPr>
        <w:tc>
          <w:tcPr>
            <w:tcW w:w="1872" w:type="dxa"/>
          </w:tcPr>
          <w:p w14:paraId="6D8EDB6B" w14:textId="77777777" w:rsidR="0029077F" w:rsidRPr="0029077F" w:rsidRDefault="0029077F">
            <w:r w:rsidRPr="0029077F">
              <w:rPr>
                <w:sz w:val="17"/>
              </w:rPr>
              <w:t>Gai Avenue (Mega Mall)</w:t>
            </w:r>
          </w:p>
        </w:tc>
        <w:tc>
          <w:tcPr>
            <w:tcW w:w="1152" w:type="dxa"/>
          </w:tcPr>
          <w:p w14:paraId="1C8497C7" w14:textId="77777777" w:rsidR="0029077F" w:rsidRPr="0029077F" w:rsidRDefault="0029077F">
            <w:r w:rsidRPr="0029077F">
              <w:rPr>
                <w:sz w:val="17"/>
              </w:rPr>
              <w:t>132</w:t>
            </w:r>
          </w:p>
        </w:tc>
        <w:tc>
          <w:tcPr>
            <w:tcW w:w="1152" w:type="dxa"/>
          </w:tcPr>
          <w:p w14:paraId="25BF632B" w14:textId="77777777" w:rsidR="0029077F" w:rsidRPr="00E53BB5" w:rsidRDefault="0029077F">
            <w:r w:rsidRPr="00E53BB5">
              <w:rPr>
                <w:sz w:val="17"/>
              </w:rPr>
              <w:t>131</w:t>
            </w:r>
          </w:p>
        </w:tc>
        <w:tc>
          <w:tcPr>
            <w:tcW w:w="1152" w:type="dxa"/>
          </w:tcPr>
          <w:p w14:paraId="1851350E" w14:textId="77777777" w:rsidR="0029077F" w:rsidRPr="0029077F" w:rsidRDefault="0029077F">
            <w:r w:rsidRPr="0029077F">
              <w:rPr>
                <w:sz w:val="17"/>
              </w:rPr>
              <w:t>89</w:t>
            </w:r>
          </w:p>
        </w:tc>
        <w:tc>
          <w:tcPr>
            <w:tcW w:w="1224" w:type="dxa"/>
          </w:tcPr>
          <w:p w14:paraId="7E6D0DEF" w14:textId="77777777" w:rsidR="0029077F" w:rsidRPr="0029077F" w:rsidRDefault="0029077F">
            <w:r w:rsidRPr="0029077F">
              <w:rPr>
                <w:sz w:val="17"/>
              </w:rPr>
              <w:t>68%</w:t>
            </w:r>
          </w:p>
        </w:tc>
        <w:tc>
          <w:tcPr>
            <w:tcW w:w="1224" w:type="dxa"/>
          </w:tcPr>
          <w:p w14:paraId="38BC7E57" w14:textId="77777777" w:rsidR="0029077F" w:rsidRPr="0029077F" w:rsidRDefault="0029077F">
            <w:r w:rsidRPr="0029077F">
              <w:rPr>
                <w:sz w:val="17"/>
              </w:rPr>
              <w:t>27</w:t>
            </w:r>
          </w:p>
        </w:tc>
      </w:tr>
      <w:tr w:rsidR="0029077F" w:rsidRPr="0029077F" w14:paraId="5D8170A2" w14:textId="77777777" w:rsidTr="0029077F">
        <w:trPr>
          <w:jc w:val="center"/>
        </w:trPr>
        <w:tc>
          <w:tcPr>
            <w:tcW w:w="1872" w:type="dxa"/>
          </w:tcPr>
          <w:p w14:paraId="7F17704B" w14:textId="77777777" w:rsidR="0029077F" w:rsidRPr="0029077F" w:rsidRDefault="0029077F">
            <w:r w:rsidRPr="0029077F">
              <w:rPr>
                <w:sz w:val="17"/>
              </w:rPr>
              <w:t>Garegin Nzhdeh</w:t>
            </w:r>
          </w:p>
        </w:tc>
        <w:tc>
          <w:tcPr>
            <w:tcW w:w="1152" w:type="dxa"/>
          </w:tcPr>
          <w:p w14:paraId="413BEFFF" w14:textId="77777777" w:rsidR="0029077F" w:rsidRPr="0029077F" w:rsidRDefault="0029077F">
            <w:r w:rsidRPr="0029077F">
              <w:rPr>
                <w:sz w:val="17"/>
              </w:rPr>
              <w:t>286</w:t>
            </w:r>
          </w:p>
        </w:tc>
        <w:tc>
          <w:tcPr>
            <w:tcW w:w="1152" w:type="dxa"/>
          </w:tcPr>
          <w:p w14:paraId="3372E221" w14:textId="77777777" w:rsidR="0029077F" w:rsidRPr="00E53BB5" w:rsidRDefault="0029077F">
            <w:r w:rsidRPr="00E53BB5">
              <w:rPr>
                <w:sz w:val="17"/>
              </w:rPr>
              <w:t>150</w:t>
            </w:r>
          </w:p>
        </w:tc>
        <w:tc>
          <w:tcPr>
            <w:tcW w:w="1152" w:type="dxa"/>
          </w:tcPr>
          <w:p w14:paraId="660CC7A1" w14:textId="77777777" w:rsidR="0029077F" w:rsidRPr="0029077F" w:rsidRDefault="0029077F">
            <w:r w:rsidRPr="0029077F">
              <w:rPr>
                <w:sz w:val="17"/>
              </w:rPr>
              <w:t>45</w:t>
            </w:r>
          </w:p>
        </w:tc>
        <w:tc>
          <w:tcPr>
            <w:tcW w:w="1224" w:type="dxa"/>
          </w:tcPr>
          <w:p w14:paraId="13535956" w14:textId="77777777" w:rsidR="0029077F" w:rsidRPr="0029077F" w:rsidRDefault="0029077F">
            <w:r w:rsidRPr="0029077F">
              <w:rPr>
                <w:sz w:val="17"/>
              </w:rPr>
              <w:t>30%</w:t>
            </w:r>
          </w:p>
        </w:tc>
        <w:tc>
          <w:tcPr>
            <w:tcW w:w="1224" w:type="dxa"/>
          </w:tcPr>
          <w:p w14:paraId="7F96F6A7" w14:textId="77777777" w:rsidR="0029077F" w:rsidRPr="0029077F" w:rsidRDefault="0029077F">
            <w:r w:rsidRPr="0029077F">
              <w:rPr>
                <w:sz w:val="17"/>
              </w:rPr>
              <w:t>451</w:t>
            </w:r>
          </w:p>
        </w:tc>
      </w:tr>
      <w:tr w:rsidR="0029077F" w:rsidRPr="0029077F" w14:paraId="6D074AED" w14:textId="77777777" w:rsidTr="0029077F">
        <w:trPr>
          <w:jc w:val="center"/>
        </w:trPr>
        <w:tc>
          <w:tcPr>
            <w:tcW w:w="1872" w:type="dxa"/>
          </w:tcPr>
          <w:p w14:paraId="49CADC61" w14:textId="77777777" w:rsidR="0029077F" w:rsidRPr="0029077F" w:rsidRDefault="0029077F">
            <w:r w:rsidRPr="0029077F">
              <w:rPr>
                <w:sz w:val="17"/>
              </w:rPr>
              <w:t>Shiraz / Hasratyan</w:t>
            </w:r>
          </w:p>
        </w:tc>
        <w:tc>
          <w:tcPr>
            <w:tcW w:w="1152" w:type="dxa"/>
          </w:tcPr>
          <w:p w14:paraId="067553CD" w14:textId="77777777" w:rsidR="0029077F" w:rsidRPr="0029077F" w:rsidRDefault="0029077F">
            <w:r w:rsidRPr="0029077F">
              <w:rPr>
                <w:sz w:val="17"/>
              </w:rPr>
              <w:t>439</w:t>
            </w:r>
          </w:p>
        </w:tc>
        <w:tc>
          <w:tcPr>
            <w:tcW w:w="1152" w:type="dxa"/>
          </w:tcPr>
          <w:p w14:paraId="5E1C9BCA" w14:textId="77777777" w:rsidR="0029077F" w:rsidRPr="00E53BB5" w:rsidRDefault="0029077F">
            <w:r w:rsidRPr="00E53BB5">
              <w:rPr>
                <w:sz w:val="17"/>
              </w:rPr>
              <w:t>185</w:t>
            </w:r>
          </w:p>
        </w:tc>
        <w:tc>
          <w:tcPr>
            <w:tcW w:w="1152" w:type="dxa"/>
          </w:tcPr>
          <w:p w14:paraId="098323C5" w14:textId="77777777" w:rsidR="0029077F" w:rsidRPr="0029077F" w:rsidRDefault="0029077F">
            <w:r w:rsidRPr="0029077F">
              <w:rPr>
                <w:sz w:val="17"/>
              </w:rPr>
              <w:t>127</w:t>
            </w:r>
          </w:p>
        </w:tc>
        <w:tc>
          <w:tcPr>
            <w:tcW w:w="1224" w:type="dxa"/>
          </w:tcPr>
          <w:p w14:paraId="06FFEA47" w14:textId="77777777" w:rsidR="0029077F" w:rsidRPr="0029077F" w:rsidRDefault="0029077F">
            <w:r w:rsidRPr="0029077F">
              <w:rPr>
                <w:sz w:val="17"/>
              </w:rPr>
              <w:t>69%</w:t>
            </w:r>
          </w:p>
        </w:tc>
        <w:tc>
          <w:tcPr>
            <w:tcW w:w="1224" w:type="dxa"/>
          </w:tcPr>
          <w:p w14:paraId="22CB51A1" w14:textId="77777777" w:rsidR="0029077F" w:rsidRPr="0029077F" w:rsidRDefault="0029077F">
            <w:r w:rsidRPr="0029077F">
              <w:rPr>
                <w:sz w:val="17"/>
              </w:rPr>
              <w:t>387</w:t>
            </w:r>
          </w:p>
        </w:tc>
      </w:tr>
      <w:tr w:rsidR="0029077F" w:rsidRPr="0029077F" w14:paraId="43EE7B3C" w14:textId="77777777" w:rsidTr="0029077F">
        <w:trPr>
          <w:jc w:val="center"/>
        </w:trPr>
        <w:tc>
          <w:tcPr>
            <w:tcW w:w="1872" w:type="dxa"/>
          </w:tcPr>
          <w:p w14:paraId="4BD26434" w14:textId="77777777" w:rsidR="0029077F" w:rsidRPr="0029077F" w:rsidRDefault="0029077F">
            <w:r w:rsidRPr="0029077F">
              <w:rPr>
                <w:sz w:val="17"/>
              </w:rPr>
              <w:t>Malatia-Sebastia</w:t>
            </w:r>
          </w:p>
        </w:tc>
        <w:tc>
          <w:tcPr>
            <w:tcW w:w="1152" w:type="dxa"/>
          </w:tcPr>
          <w:p w14:paraId="615AED57" w14:textId="77777777" w:rsidR="0029077F" w:rsidRPr="0029077F" w:rsidRDefault="0029077F">
            <w:r w:rsidRPr="0029077F">
              <w:rPr>
                <w:sz w:val="17"/>
              </w:rPr>
              <w:t>368</w:t>
            </w:r>
          </w:p>
        </w:tc>
        <w:tc>
          <w:tcPr>
            <w:tcW w:w="1152" w:type="dxa"/>
          </w:tcPr>
          <w:p w14:paraId="78500343" w14:textId="77777777" w:rsidR="0029077F" w:rsidRPr="00E53BB5" w:rsidRDefault="0029077F">
            <w:r w:rsidRPr="00E53BB5">
              <w:rPr>
                <w:sz w:val="17"/>
              </w:rPr>
              <w:t>99</w:t>
            </w:r>
          </w:p>
        </w:tc>
        <w:tc>
          <w:tcPr>
            <w:tcW w:w="1152" w:type="dxa"/>
          </w:tcPr>
          <w:p w14:paraId="20179082" w14:textId="77777777" w:rsidR="0029077F" w:rsidRPr="0029077F" w:rsidRDefault="0029077F">
            <w:r w:rsidRPr="0029077F">
              <w:rPr>
                <w:sz w:val="17"/>
              </w:rPr>
              <w:t>96</w:t>
            </w:r>
          </w:p>
        </w:tc>
        <w:tc>
          <w:tcPr>
            <w:tcW w:w="1224" w:type="dxa"/>
          </w:tcPr>
          <w:p w14:paraId="430F9C26" w14:textId="77777777" w:rsidR="0029077F" w:rsidRPr="0029077F" w:rsidRDefault="0029077F">
            <w:r w:rsidRPr="0029077F">
              <w:rPr>
                <w:sz w:val="17"/>
              </w:rPr>
              <w:t>97%</w:t>
            </w:r>
          </w:p>
        </w:tc>
        <w:tc>
          <w:tcPr>
            <w:tcW w:w="1224" w:type="dxa"/>
          </w:tcPr>
          <w:p w14:paraId="48E63E3D" w14:textId="77777777" w:rsidR="0029077F" w:rsidRPr="0029077F" w:rsidRDefault="0029077F">
            <w:r w:rsidRPr="0029077F">
              <w:rPr>
                <w:sz w:val="17"/>
              </w:rPr>
              <w:t>193</w:t>
            </w:r>
          </w:p>
        </w:tc>
      </w:tr>
      <w:tr w:rsidR="0029077F" w:rsidRPr="0029077F" w14:paraId="27F6C228" w14:textId="77777777" w:rsidTr="0029077F">
        <w:trPr>
          <w:jc w:val="center"/>
        </w:trPr>
        <w:tc>
          <w:tcPr>
            <w:tcW w:w="1872" w:type="dxa"/>
          </w:tcPr>
          <w:p w14:paraId="2EFA74CE" w14:textId="77777777" w:rsidR="0029077F" w:rsidRPr="0029077F" w:rsidRDefault="0029077F">
            <w:r w:rsidRPr="0029077F">
              <w:rPr>
                <w:sz w:val="17"/>
              </w:rPr>
              <w:t>All six areas</w:t>
            </w:r>
          </w:p>
        </w:tc>
        <w:tc>
          <w:tcPr>
            <w:tcW w:w="1152" w:type="dxa"/>
          </w:tcPr>
          <w:p w14:paraId="595FCBAA" w14:textId="77777777" w:rsidR="0029077F" w:rsidRPr="0029077F" w:rsidRDefault="0029077F">
            <w:r w:rsidRPr="0029077F">
              <w:rPr>
                <w:sz w:val="17"/>
              </w:rPr>
              <w:t>1,886</w:t>
            </w:r>
          </w:p>
        </w:tc>
        <w:tc>
          <w:tcPr>
            <w:tcW w:w="1152" w:type="dxa"/>
          </w:tcPr>
          <w:p w14:paraId="4B1527E0" w14:textId="77777777" w:rsidR="0029077F" w:rsidRPr="00E53BB5" w:rsidRDefault="0029077F">
            <w:r w:rsidRPr="00E53BB5">
              <w:rPr>
                <w:sz w:val="17"/>
              </w:rPr>
              <w:t>1,123</w:t>
            </w:r>
          </w:p>
        </w:tc>
        <w:tc>
          <w:tcPr>
            <w:tcW w:w="1152" w:type="dxa"/>
          </w:tcPr>
          <w:p w14:paraId="0B5F94F4" w14:textId="77777777" w:rsidR="0029077F" w:rsidRPr="0029077F" w:rsidRDefault="0029077F">
            <w:r w:rsidRPr="0029077F">
              <w:rPr>
                <w:sz w:val="17"/>
              </w:rPr>
              <w:t>391</w:t>
            </w:r>
          </w:p>
        </w:tc>
        <w:tc>
          <w:tcPr>
            <w:tcW w:w="1224" w:type="dxa"/>
          </w:tcPr>
          <w:p w14:paraId="6CE21A2C" w14:textId="77777777" w:rsidR="0029077F" w:rsidRPr="0029077F" w:rsidRDefault="0029077F">
            <w:r w:rsidRPr="0029077F">
              <w:rPr>
                <w:sz w:val="17"/>
              </w:rPr>
              <w:t>35%</w:t>
            </w:r>
          </w:p>
        </w:tc>
        <w:tc>
          <w:tcPr>
            <w:tcW w:w="1224" w:type="dxa"/>
          </w:tcPr>
          <w:p w14:paraId="3912F967" w14:textId="77777777" w:rsidR="0029077F" w:rsidRPr="0029077F" w:rsidRDefault="0029077F">
            <w:r w:rsidRPr="0029077F">
              <w:rPr>
                <w:sz w:val="17"/>
              </w:rPr>
              <w:t>1,935</w:t>
            </w:r>
          </w:p>
        </w:tc>
      </w:tr>
    </w:tbl>
    <w:p w14:paraId="408334EC" w14:textId="458CDE4B" w:rsidR="00FD4893" w:rsidRDefault="00FD4893"/>
    <w:p w14:paraId="4527D63D" w14:textId="77777777" w:rsidR="00D92DB3" w:rsidRDefault="00D92DB3"/>
    <w:p w14:paraId="3182C3BB" w14:textId="77777777" w:rsidR="00D92DB3" w:rsidRDefault="00D92DB3"/>
    <w:p w14:paraId="0992286F" w14:textId="77777777" w:rsidR="00954339" w:rsidRDefault="00954339" w:rsidP="00954339">
      <w:pPr>
        <w:pStyle w:val="Heading2"/>
        <w:spacing w:after="0"/>
        <w:jc w:val="both"/>
      </w:pPr>
      <w:bookmarkStart w:id="109" w:name="_Toc226457650"/>
      <w:bookmarkStart w:id="110" w:name="_Toc241677813"/>
      <w:r>
        <w:t>Available Absorptive Capacity</w:t>
      </w:r>
      <w:bookmarkEnd w:id="109"/>
      <w:bookmarkEnd w:id="110"/>
    </w:p>
    <w:p w14:paraId="4725DDA6" w14:textId="786D14F6" w:rsidR="00954339" w:rsidRDefault="00954339" w:rsidP="00954339">
      <w:pPr>
        <w:spacing w:after="200" w:line="276" w:lineRule="auto"/>
      </w:pPr>
      <w:r>
        <w:t xml:space="preserve">The survey identified substantial off-corridor capacity that can serve displaced demand </w:t>
      </w:r>
      <w:r w:rsidRPr="00437264">
        <w:t xml:space="preserve">if proper political will and administrative efforts </w:t>
      </w:r>
      <w:r>
        <w:t>are</w:t>
      </w:r>
      <w:r w:rsidRPr="00437264">
        <w:t xml:space="preserve"> </w:t>
      </w:r>
      <w:r w:rsidR="00A37B07">
        <w:t>committed</w:t>
      </w:r>
      <w:r>
        <w:t>:</w:t>
      </w:r>
    </w:p>
    <w:p w14:paraId="12B51368" w14:textId="72441D58" w:rsidR="00954339" w:rsidRPr="00A37B07" w:rsidRDefault="00954339" w:rsidP="00954339">
      <w:pPr>
        <w:pStyle w:val="ListParagraph"/>
        <w:numPr>
          <w:ilvl w:val="0"/>
          <w:numId w:val="40"/>
        </w:numPr>
        <w:spacing w:after="80"/>
        <w:contextualSpacing w:val="0"/>
      </w:pPr>
      <w:r w:rsidRPr="00A37B07">
        <w:rPr>
          <w:b/>
          <w:color w:val="C00000"/>
        </w:rPr>
        <w:t>6,762</w:t>
      </w:r>
      <w:r w:rsidRPr="00A37B07">
        <w:rPr>
          <w:b/>
        </w:rPr>
        <w:t xml:space="preserve"> off-street spaces within the 100-metre influence area of Corridors 1 and 2. This stock is overwhelmingly gated residential </w:t>
      </w:r>
      <w:r w:rsidR="00A37B07" w:rsidRPr="00A37B07">
        <w:rPr>
          <w:b/>
        </w:rPr>
        <w:t>courtyards</w:t>
      </w:r>
      <w:r w:rsidRPr="00A37B07">
        <w:rPr>
          <w:b/>
        </w:rPr>
        <w:t xml:space="preserve"> rather than public parking: courtyards are 217 of the 239 facilities (91%) and 5,601 of the </w:t>
      </w:r>
      <w:r w:rsidRPr="00A37B07">
        <w:rPr>
          <w:b/>
          <w:color w:val="C00000"/>
        </w:rPr>
        <w:t>6,762</w:t>
      </w:r>
      <w:r w:rsidRPr="00A37B07">
        <w:rPr>
          <w:b/>
        </w:rPr>
        <w:t xml:space="preserve"> spaces (83%); the balance is 22 named commercial and institutional lots, which are individually about twice the size of a courtyard</w:t>
      </w:r>
    </w:p>
    <w:p w14:paraId="47B6380D" w14:textId="77777777" w:rsidR="00F64D83" w:rsidRDefault="00954339" w:rsidP="00F64D83">
      <w:pPr>
        <w:keepNext/>
        <w:spacing w:after="80"/>
      </w:pPr>
      <w:r w:rsidRPr="00A77B43">
        <w:rPr>
          <w:noProof/>
        </w:rPr>
        <w:drawing>
          <wp:inline distT="0" distB="0" distL="0" distR="0" wp14:anchorId="49D017A7" wp14:editId="3106A261">
            <wp:extent cx="3591295" cy="1038108"/>
            <wp:effectExtent l="0" t="0" r="0" b="8890"/>
            <wp:docPr id="161230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04076" name=""/>
                    <pic:cNvPicPr/>
                  </pic:nvPicPr>
                  <pic:blipFill rotWithShape="1">
                    <a:blip r:embed="rId41"/>
                    <a:srcRect b="17639"/>
                    <a:stretch>
                      <a:fillRect/>
                    </a:stretch>
                  </pic:blipFill>
                  <pic:spPr bwMode="auto">
                    <a:xfrm>
                      <a:off x="0" y="0"/>
                      <a:ext cx="3621953" cy="1046970"/>
                    </a:xfrm>
                    <a:prstGeom prst="rect">
                      <a:avLst/>
                    </a:prstGeom>
                    <a:ln>
                      <a:noFill/>
                    </a:ln>
                    <a:extLst>
                      <a:ext uri="{53640926-AAD7-44D8-BBD7-CCE9431645EC}">
                        <a14:shadowObscured xmlns:a14="http://schemas.microsoft.com/office/drawing/2010/main"/>
                      </a:ext>
                    </a:extLst>
                  </pic:spPr>
                </pic:pic>
              </a:graphicData>
            </a:graphic>
          </wp:inline>
        </w:drawing>
      </w:r>
    </w:p>
    <w:p w14:paraId="34911833" w14:textId="19963B6E" w:rsidR="00954339" w:rsidRPr="00A37B07" w:rsidRDefault="00F64D83" w:rsidP="00F64D83">
      <w:pPr>
        <w:pStyle w:val="Caption"/>
        <w:jc w:val="both"/>
      </w:pPr>
      <w:bookmarkStart w:id="111" w:name="_Toc241677771"/>
      <w:r w:rsidRPr="00A37B07">
        <w:t xml:space="preserve">Figure </w:t>
      </w:r>
      <w:r w:rsidRPr="00A37B07">
        <w:fldChar w:fldCharType="begin"/>
      </w:r>
      <w:r w:rsidRPr="00A37B07">
        <w:instrText xml:space="preserve"> SEQ Figure \* ARABIC </w:instrText>
      </w:r>
      <w:r w:rsidRPr="00A37B07">
        <w:fldChar w:fldCharType="separate"/>
      </w:r>
      <w:r w:rsidR="00F973C3">
        <w:rPr>
          <w:noProof/>
        </w:rPr>
        <w:t>21</w:t>
      </w:r>
      <w:r w:rsidRPr="00A37B07">
        <w:fldChar w:fldCharType="end"/>
      </w:r>
      <w:r w:rsidRPr="00A37B07">
        <w:t xml:space="preserve"> - Available absorptive capacity (off-street)</w:t>
      </w:r>
      <w:bookmarkEnd w:id="111"/>
    </w:p>
    <w:p w14:paraId="3D5A2F53" w14:textId="77777777" w:rsidR="00954339" w:rsidRPr="00A37B07" w:rsidRDefault="00954339" w:rsidP="00954339">
      <w:pPr>
        <w:pStyle w:val="ListParagraph"/>
        <w:numPr>
          <w:ilvl w:val="0"/>
          <w:numId w:val="40"/>
        </w:numPr>
        <w:spacing w:after="80"/>
        <w:contextualSpacing w:val="0"/>
      </w:pPr>
      <w:r w:rsidRPr="00A37B07">
        <w:rPr>
          <w:b/>
        </w:rPr>
        <w:t>1,730 on-street spaces on cross-streets within the influence area, many of which are currently underutilised and could accommodate additional demand through formal delineation (1,505 of these spaces are still free to park and the city could turn them into Zone A/B paid parking).</w:t>
      </w:r>
    </w:p>
    <w:p w14:paraId="47D651FA" w14:textId="3E86E116" w:rsidR="007E551E" w:rsidRPr="00A37B07" w:rsidRDefault="00D52850">
      <w:pPr>
        <w:pStyle w:val="ListParagraph"/>
        <w:numPr>
          <w:ilvl w:val="0"/>
          <w:numId w:val="40"/>
        </w:numPr>
        <w:spacing w:after="80"/>
        <w:contextualSpacing w:val="0"/>
      </w:pPr>
      <w:r w:rsidRPr="00A37B07">
        <w:rPr>
          <w:b/>
        </w:rPr>
        <w:t xml:space="preserve">Measured absorption (surveyed areas). </w:t>
      </w:r>
      <w:r w:rsidRPr="00A37B07">
        <w:t xml:space="preserve">Of the peak displaced demand, surviving on-street capacity absorbs about 35% (10% in the Kentron core, 0% in Komitas, up to 97% in Malatia-Sebastia). The balance is closed by off-street capacity </w:t>
      </w:r>
      <w:r w:rsidR="00A37B07" w:rsidRPr="00A37B07">
        <w:t>-</w:t>
      </w:r>
      <w:r w:rsidRPr="00A37B07">
        <w:t xml:space="preserve"> but 83% of the absorptive capacity counted (1,935 of 2,326 spaces) is off-street rather than kerbside, and that off-street stock is 91% gated residential courtyard by facility count (83% by capacity), counted at gross capacity as if already open. Re-absorption approaching 100% in aggregate therefore draws mainly on off-street capacity rather than on the kerb; the measures that address this are set out in the companion Parking Analysis Report (Output 10).</w:t>
      </w:r>
    </w:p>
    <w:p w14:paraId="0413C0F6" w14:textId="6C003708" w:rsidR="000E1D7D" w:rsidRPr="00E53BB5" w:rsidRDefault="00E3718C">
      <w:pPr>
        <w:pStyle w:val="ListParagraph"/>
        <w:numPr>
          <w:ilvl w:val="0"/>
          <w:numId w:val="40"/>
        </w:numPr>
        <w:spacing w:after="80"/>
        <w:contextualSpacing w:val="0"/>
      </w:pPr>
      <w:r w:rsidRPr="00A37B07">
        <w:rPr>
          <w:b/>
        </w:rPr>
        <w:t xml:space="preserve">Measured off-street occupancy (field survey). </w:t>
      </w:r>
      <w:r w:rsidRPr="00E53BB5">
        <w:t xml:space="preserve">The off-street side of this balance is now partly observed, not only inventoried. In each of the six areas the survey recorded hourly occupancy in </w:t>
      </w:r>
      <w:r w:rsidRPr="00E53BB5">
        <w:lastRenderedPageBreak/>
        <w:t>one representative off-street facility (</w:t>
      </w:r>
      <w:r w:rsidRPr="00E53BB5">
        <w:rPr>
          <w:color w:val="C00000"/>
        </w:rPr>
        <w:t>457</w:t>
      </w:r>
      <w:r w:rsidRPr="00E53BB5">
        <w:t xml:space="preserve"> surveyed spaces in total) using the same licence-plate method as on-street. Averaged across the day these accessible facilities run </w:t>
      </w:r>
      <w:r w:rsidRPr="00E53BB5">
        <w:rPr>
          <w:color w:val="C00000"/>
        </w:rPr>
        <w:t>about 48% full</w:t>
      </w:r>
      <w:r w:rsidRPr="00E53BB5">
        <w:t xml:space="preserve">, so real off-street headroom demonstrably exists. At the peak hour, however, three of the six are already at or beyond capacity </w:t>
      </w:r>
      <w:r w:rsidRPr="00E53BB5">
        <w:rPr>
          <w:color w:val="C00000"/>
        </w:rPr>
        <w:t>(Nalbandyan 142%, Komitas City 101%, Palace 100%)</w:t>
      </w:r>
      <w:r w:rsidRPr="00E53BB5">
        <w:t xml:space="preserve"> and only three keep meaningful spare (Garegin 45%, Shiraz 59%, Sebastia 77%). Each of these is a single facility measured at its own busiest hour, and a reading above 100% is a real measure of overflow rather than a data error; the chapter on the field occupancy survey sets out in detail how it arises. These surveyed facilities are accordingly excluded from the absorptive-capacity figure above </w:t>
      </w:r>
      <w:r w:rsidR="00A37B07" w:rsidRPr="00E53BB5">
        <w:t>-</w:t>
      </w:r>
      <w:r w:rsidRPr="00E53BB5">
        <w:t xml:space="preserve"> they already carry their own demand </w:t>
      </w:r>
      <w:r w:rsidR="00A37B07" w:rsidRPr="00E53BB5">
        <w:t>-</w:t>
      </w:r>
      <w:r w:rsidRPr="00E53BB5">
        <w:t xml:space="preserve"> so the off-street capacity counted above refers to the still-closed residential yards that could not be surveyed.</w:t>
      </w:r>
    </w:p>
    <w:p w14:paraId="3DF13AC0" w14:textId="77777777" w:rsidR="00D92DB3" w:rsidRDefault="00D92DB3" w:rsidP="00D92DB3">
      <w:pPr>
        <w:pStyle w:val="ListParagraph"/>
        <w:spacing w:after="80"/>
        <w:contextualSpacing w:val="0"/>
      </w:pPr>
    </w:p>
    <w:p w14:paraId="0E834960" w14:textId="77777777" w:rsidR="00D92DB3" w:rsidRPr="00A37B07" w:rsidRDefault="00D92DB3" w:rsidP="00D92DB3">
      <w:pPr>
        <w:pStyle w:val="ListParagraph"/>
        <w:spacing w:after="80"/>
        <w:contextualSpacing w:val="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8"/>
        <w:gridCol w:w="2018"/>
        <w:gridCol w:w="2018"/>
        <w:gridCol w:w="2021"/>
        <w:gridCol w:w="2018"/>
      </w:tblGrid>
      <w:tr w:rsidR="00B1670A" w:rsidRPr="00A37B07" w14:paraId="7837E4B1" w14:textId="77777777" w:rsidTr="0029077F">
        <w:trPr>
          <w:jc w:val="center"/>
        </w:trPr>
        <w:tc>
          <w:tcPr>
            <w:tcW w:w="2021" w:type="dxa"/>
          </w:tcPr>
          <w:p w14:paraId="04DE4861" w14:textId="77777777" w:rsidR="000E1D7D" w:rsidRPr="00A37B07" w:rsidRDefault="00E3718C" w:rsidP="0029077F">
            <w:pPr>
              <w:jc w:val="center"/>
            </w:pPr>
            <w:r w:rsidRPr="00A37B07">
              <w:rPr>
                <w:b/>
                <w:sz w:val="18"/>
              </w:rPr>
              <w:t>Area</w:t>
            </w:r>
          </w:p>
        </w:tc>
        <w:tc>
          <w:tcPr>
            <w:tcW w:w="2021" w:type="dxa"/>
          </w:tcPr>
          <w:p w14:paraId="5E8B6EC1" w14:textId="77777777" w:rsidR="000E1D7D" w:rsidRPr="00A37B07" w:rsidRDefault="00E3718C" w:rsidP="0029077F">
            <w:pPr>
              <w:jc w:val="center"/>
            </w:pPr>
            <w:r w:rsidRPr="00A37B07">
              <w:rPr>
                <w:b/>
                <w:sz w:val="18"/>
              </w:rPr>
              <w:t>Surveyed off-street facility</w:t>
            </w:r>
          </w:p>
        </w:tc>
        <w:tc>
          <w:tcPr>
            <w:tcW w:w="2021" w:type="dxa"/>
          </w:tcPr>
          <w:p w14:paraId="2624C0D3" w14:textId="77777777" w:rsidR="000E1D7D" w:rsidRPr="00A37B07" w:rsidRDefault="00E3718C" w:rsidP="0029077F">
            <w:pPr>
              <w:jc w:val="center"/>
            </w:pPr>
            <w:r w:rsidRPr="00A37B07">
              <w:rPr>
                <w:b/>
                <w:sz w:val="18"/>
              </w:rPr>
              <w:t>Formal spaces</w:t>
            </w:r>
          </w:p>
        </w:tc>
        <w:tc>
          <w:tcPr>
            <w:tcW w:w="2021" w:type="dxa"/>
          </w:tcPr>
          <w:p w14:paraId="6B0628E7" w14:textId="77777777" w:rsidR="000E1D7D" w:rsidRPr="00A37B07" w:rsidRDefault="00E3718C" w:rsidP="0029077F">
            <w:pPr>
              <w:jc w:val="center"/>
            </w:pPr>
            <w:r w:rsidRPr="00A37B07">
              <w:rPr>
                <w:b/>
                <w:sz w:val="18"/>
              </w:rPr>
              <w:t>Avg. occupancy</w:t>
            </w:r>
          </w:p>
        </w:tc>
        <w:tc>
          <w:tcPr>
            <w:tcW w:w="2021" w:type="dxa"/>
          </w:tcPr>
          <w:p w14:paraId="665C2658" w14:textId="77777777" w:rsidR="000E1D7D" w:rsidRPr="00A37B07" w:rsidRDefault="00E3718C" w:rsidP="0029077F">
            <w:pPr>
              <w:jc w:val="center"/>
            </w:pPr>
            <w:r w:rsidRPr="00A37B07">
              <w:rPr>
                <w:b/>
                <w:sz w:val="18"/>
              </w:rPr>
              <w:t>Peak-hour occupancy</w:t>
            </w:r>
          </w:p>
        </w:tc>
      </w:tr>
      <w:tr w:rsidR="00B1670A" w:rsidRPr="00A37B07" w14:paraId="1A5D14C5" w14:textId="77777777" w:rsidTr="0029077F">
        <w:trPr>
          <w:jc w:val="center"/>
        </w:trPr>
        <w:tc>
          <w:tcPr>
            <w:tcW w:w="2021" w:type="dxa"/>
          </w:tcPr>
          <w:p w14:paraId="134D5BA1" w14:textId="77777777" w:rsidR="000E1D7D" w:rsidRPr="00A37B07" w:rsidRDefault="00E3718C">
            <w:r w:rsidRPr="00A37B07">
              <w:rPr>
                <w:sz w:val="18"/>
              </w:rPr>
              <w:t>Kentron (Corridor 1 core)</w:t>
            </w:r>
          </w:p>
        </w:tc>
        <w:tc>
          <w:tcPr>
            <w:tcW w:w="2021" w:type="dxa"/>
          </w:tcPr>
          <w:p w14:paraId="19C0F6BF" w14:textId="77777777" w:rsidR="000E1D7D" w:rsidRPr="00A37B07" w:rsidRDefault="00E3718C">
            <w:r w:rsidRPr="00A37B07">
              <w:rPr>
                <w:sz w:val="18"/>
              </w:rPr>
              <w:t>Nalbandyan yard</w:t>
            </w:r>
          </w:p>
        </w:tc>
        <w:tc>
          <w:tcPr>
            <w:tcW w:w="2021" w:type="dxa"/>
          </w:tcPr>
          <w:p w14:paraId="1AC6CD43" w14:textId="77777777" w:rsidR="000E1D7D" w:rsidRPr="00A37B07" w:rsidRDefault="00E3718C">
            <w:r w:rsidRPr="00A37B07">
              <w:rPr>
                <w:sz w:val="18"/>
              </w:rPr>
              <w:t>60</w:t>
            </w:r>
          </w:p>
        </w:tc>
        <w:tc>
          <w:tcPr>
            <w:tcW w:w="2021" w:type="dxa"/>
          </w:tcPr>
          <w:p w14:paraId="57BD4EF1" w14:textId="77777777" w:rsidR="000E1D7D" w:rsidRPr="00A37B07" w:rsidRDefault="00E3718C">
            <w:r w:rsidRPr="00A37B07">
              <w:rPr>
                <w:sz w:val="18"/>
              </w:rPr>
              <w:t>81%</w:t>
            </w:r>
          </w:p>
        </w:tc>
        <w:tc>
          <w:tcPr>
            <w:tcW w:w="2021" w:type="dxa"/>
          </w:tcPr>
          <w:p w14:paraId="148A57F5" w14:textId="77777777" w:rsidR="000E1D7D" w:rsidRPr="00A37B07" w:rsidRDefault="00E3718C">
            <w:r w:rsidRPr="00A37B07">
              <w:rPr>
                <w:sz w:val="18"/>
              </w:rPr>
              <w:t>142%</w:t>
            </w:r>
          </w:p>
        </w:tc>
      </w:tr>
      <w:tr w:rsidR="00B1670A" w:rsidRPr="00A37B07" w14:paraId="4818F0F8" w14:textId="77777777" w:rsidTr="0029077F">
        <w:trPr>
          <w:jc w:val="center"/>
        </w:trPr>
        <w:tc>
          <w:tcPr>
            <w:tcW w:w="2021" w:type="dxa"/>
          </w:tcPr>
          <w:p w14:paraId="7FF276F8" w14:textId="77777777" w:rsidR="000E1D7D" w:rsidRPr="00A37B07" w:rsidRDefault="00E3718C">
            <w:r w:rsidRPr="00A37B07">
              <w:rPr>
                <w:sz w:val="18"/>
              </w:rPr>
              <w:t>Komitas Avenue</w:t>
            </w:r>
          </w:p>
        </w:tc>
        <w:tc>
          <w:tcPr>
            <w:tcW w:w="2021" w:type="dxa"/>
          </w:tcPr>
          <w:p w14:paraId="13CB0B25" w14:textId="77777777" w:rsidR="000E1D7D" w:rsidRPr="00A37B07" w:rsidRDefault="00E3718C">
            <w:r w:rsidRPr="00A37B07">
              <w:rPr>
                <w:sz w:val="18"/>
              </w:rPr>
              <w:t>Komitas City lot</w:t>
            </w:r>
          </w:p>
        </w:tc>
        <w:tc>
          <w:tcPr>
            <w:tcW w:w="2021" w:type="dxa"/>
          </w:tcPr>
          <w:p w14:paraId="6F775870" w14:textId="77777777" w:rsidR="000E1D7D" w:rsidRPr="00A37B07" w:rsidRDefault="00E3718C">
            <w:r w:rsidRPr="00A37B07">
              <w:rPr>
                <w:sz w:val="18"/>
              </w:rPr>
              <w:t>123</w:t>
            </w:r>
          </w:p>
        </w:tc>
        <w:tc>
          <w:tcPr>
            <w:tcW w:w="2021" w:type="dxa"/>
          </w:tcPr>
          <w:p w14:paraId="5088C443" w14:textId="77777777" w:rsidR="000E1D7D" w:rsidRPr="00A37B07" w:rsidRDefault="00E3718C">
            <w:r w:rsidRPr="00A37B07">
              <w:rPr>
                <w:sz w:val="18"/>
              </w:rPr>
              <w:t>56%</w:t>
            </w:r>
          </w:p>
        </w:tc>
        <w:tc>
          <w:tcPr>
            <w:tcW w:w="2021" w:type="dxa"/>
          </w:tcPr>
          <w:p w14:paraId="29DE16AF" w14:textId="77777777" w:rsidR="000E1D7D" w:rsidRPr="00A37B07" w:rsidRDefault="00E3718C">
            <w:r w:rsidRPr="00A37B07">
              <w:rPr>
                <w:sz w:val="18"/>
              </w:rPr>
              <w:t>101%</w:t>
            </w:r>
          </w:p>
        </w:tc>
      </w:tr>
      <w:tr w:rsidR="00B1670A" w:rsidRPr="00A37B07" w14:paraId="58AB429B" w14:textId="77777777" w:rsidTr="0029077F">
        <w:trPr>
          <w:jc w:val="center"/>
        </w:trPr>
        <w:tc>
          <w:tcPr>
            <w:tcW w:w="2021" w:type="dxa"/>
          </w:tcPr>
          <w:p w14:paraId="7FE1392D" w14:textId="77777777" w:rsidR="000E1D7D" w:rsidRPr="00A37B07" w:rsidRDefault="00E3718C">
            <w:r w:rsidRPr="00A37B07">
              <w:rPr>
                <w:sz w:val="18"/>
              </w:rPr>
              <w:t>Garegin Nzhdeh</w:t>
            </w:r>
          </w:p>
        </w:tc>
        <w:tc>
          <w:tcPr>
            <w:tcW w:w="2021" w:type="dxa"/>
          </w:tcPr>
          <w:p w14:paraId="7E5B6071" w14:textId="77777777" w:rsidR="000E1D7D" w:rsidRPr="00A37B07" w:rsidRDefault="00E3718C">
            <w:r w:rsidRPr="00A37B07">
              <w:rPr>
                <w:sz w:val="18"/>
              </w:rPr>
              <w:t>GN off-street</w:t>
            </w:r>
          </w:p>
        </w:tc>
        <w:tc>
          <w:tcPr>
            <w:tcW w:w="2021" w:type="dxa"/>
          </w:tcPr>
          <w:p w14:paraId="128FBAE0" w14:textId="77777777" w:rsidR="000E1D7D" w:rsidRPr="00A37B07" w:rsidRDefault="00E3718C">
            <w:r w:rsidRPr="00A37B07">
              <w:rPr>
                <w:sz w:val="18"/>
              </w:rPr>
              <w:t>40</w:t>
            </w:r>
          </w:p>
        </w:tc>
        <w:tc>
          <w:tcPr>
            <w:tcW w:w="2021" w:type="dxa"/>
          </w:tcPr>
          <w:p w14:paraId="2F00E58A" w14:textId="77777777" w:rsidR="000E1D7D" w:rsidRPr="00A37B07" w:rsidRDefault="00E3718C">
            <w:r w:rsidRPr="00A37B07">
              <w:rPr>
                <w:sz w:val="18"/>
              </w:rPr>
              <w:t>22%</w:t>
            </w:r>
          </w:p>
        </w:tc>
        <w:tc>
          <w:tcPr>
            <w:tcW w:w="2021" w:type="dxa"/>
          </w:tcPr>
          <w:p w14:paraId="5072A185" w14:textId="77777777" w:rsidR="000E1D7D" w:rsidRPr="00A37B07" w:rsidRDefault="00E3718C">
            <w:r w:rsidRPr="00A37B07">
              <w:rPr>
                <w:sz w:val="18"/>
              </w:rPr>
              <w:t>45%</w:t>
            </w:r>
          </w:p>
        </w:tc>
      </w:tr>
      <w:tr w:rsidR="00B1670A" w:rsidRPr="00A37B07" w14:paraId="71C3C3E6" w14:textId="77777777" w:rsidTr="0029077F">
        <w:trPr>
          <w:jc w:val="center"/>
        </w:trPr>
        <w:tc>
          <w:tcPr>
            <w:tcW w:w="2021" w:type="dxa"/>
          </w:tcPr>
          <w:p w14:paraId="3D27259A" w14:textId="77777777" w:rsidR="000E1D7D" w:rsidRPr="00A37B07" w:rsidRDefault="00E3718C">
            <w:r w:rsidRPr="00A37B07">
              <w:rPr>
                <w:sz w:val="18"/>
              </w:rPr>
              <w:t>Gai Avenue (Mega Mall)</w:t>
            </w:r>
          </w:p>
        </w:tc>
        <w:tc>
          <w:tcPr>
            <w:tcW w:w="2021" w:type="dxa"/>
          </w:tcPr>
          <w:p w14:paraId="21DA5100" w14:textId="77777777" w:rsidR="000E1D7D" w:rsidRPr="00A37B07" w:rsidRDefault="00E3718C">
            <w:r w:rsidRPr="00A37B07">
              <w:rPr>
                <w:sz w:val="18"/>
              </w:rPr>
              <w:t>Palace lot</w:t>
            </w:r>
          </w:p>
        </w:tc>
        <w:tc>
          <w:tcPr>
            <w:tcW w:w="2021" w:type="dxa"/>
          </w:tcPr>
          <w:p w14:paraId="4F622E7D" w14:textId="77777777" w:rsidR="000E1D7D" w:rsidRPr="00A37B07" w:rsidRDefault="00E3718C">
            <w:r w:rsidRPr="00A37B07">
              <w:rPr>
                <w:color w:val="C00000"/>
                <w:sz w:val="18"/>
              </w:rPr>
              <w:t>62</w:t>
            </w:r>
          </w:p>
        </w:tc>
        <w:tc>
          <w:tcPr>
            <w:tcW w:w="2021" w:type="dxa"/>
          </w:tcPr>
          <w:p w14:paraId="049E41D0" w14:textId="77777777" w:rsidR="000E1D7D" w:rsidRPr="00A37B07" w:rsidRDefault="00E3718C">
            <w:commentRangeStart w:id="112"/>
            <w:commentRangeStart w:id="113"/>
            <w:r w:rsidRPr="00A37B07">
              <w:rPr>
                <w:color w:val="C00000"/>
                <w:sz w:val="18"/>
              </w:rPr>
              <w:t>59%</w:t>
            </w:r>
            <w:commentRangeEnd w:id="112"/>
            <w:r w:rsidRPr="00A37B07">
              <w:rPr>
                <w:rStyle w:val="CommentReference"/>
                <w:sz w:val="22"/>
                <w:szCs w:val="22"/>
              </w:rPr>
              <w:commentReference w:id="112"/>
            </w:r>
            <w:commentRangeEnd w:id="113"/>
            <w:r w:rsidRPr="00A37B07">
              <w:rPr>
                <w:rStyle w:val="CommentReference"/>
                <w:sz w:val="22"/>
                <w:szCs w:val="22"/>
              </w:rPr>
              <w:commentReference w:id="113"/>
            </w:r>
          </w:p>
        </w:tc>
        <w:tc>
          <w:tcPr>
            <w:tcW w:w="2021" w:type="dxa"/>
          </w:tcPr>
          <w:p w14:paraId="464F7838" w14:textId="77777777" w:rsidR="000E1D7D" w:rsidRPr="00A37B07" w:rsidRDefault="00E3718C">
            <w:r w:rsidRPr="00A37B07">
              <w:rPr>
                <w:color w:val="C00000"/>
                <w:sz w:val="18"/>
              </w:rPr>
              <w:t>100%</w:t>
            </w:r>
          </w:p>
        </w:tc>
      </w:tr>
      <w:tr w:rsidR="00B1670A" w:rsidRPr="00A37B07" w14:paraId="612AFC16" w14:textId="77777777" w:rsidTr="0029077F">
        <w:trPr>
          <w:jc w:val="center"/>
        </w:trPr>
        <w:tc>
          <w:tcPr>
            <w:tcW w:w="2021" w:type="dxa"/>
          </w:tcPr>
          <w:p w14:paraId="7E3F3A4C" w14:textId="77777777" w:rsidR="000E1D7D" w:rsidRPr="00A37B07" w:rsidRDefault="00E3718C">
            <w:r w:rsidRPr="00A37B07">
              <w:rPr>
                <w:sz w:val="18"/>
              </w:rPr>
              <w:t>Malatia-Sebastia</w:t>
            </w:r>
          </w:p>
        </w:tc>
        <w:tc>
          <w:tcPr>
            <w:tcW w:w="2021" w:type="dxa"/>
          </w:tcPr>
          <w:p w14:paraId="5AAC7D9A" w14:textId="77777777" w:rsidR="000E1D7D" w:rsidRPr="00A37B07" w:rsidRDefault="00E3718C">
            <w:r w:rsidRPr="00A37B07">
              <w:rPr>
                <w:sz w:val="18"/>
              </w:rPr>
              <w:t>Sebastia yard</w:t>
            </w:r>
          </w:p>
        </w:tc>
        <w:tc>
          <w:tcPr>
            <w:tcW w:w="2021" w:type="dxa"/>
          </w:tcPr>
          <w:p w14:paraId="265B70DC" w14:textId="77777777" w:rsidR="000E1D7D" w:rsidRPr="00A37B07" w:rsidRDefault="00E3718C">
            <w:r w:rsidRPr="00A37B07">
              <w:rPr>
                <w:sz w:val="18"/>
              </w:rPr>
              <w:t>101</w:t>
            </w:r>
          </w:p>
        </w:tc>
        <w:tc>
          <w:tcPr>
            <w:tcW w:w="2021" w:type="dxa"/>
          </w:tcPr>
          <w:p w14:paraId="1D0581B0" w14:textId="77777777" w:rsidR="000E1D7D" w:rsidRPr="00A37B07" w:rsidRDefault="00E3718C">
            <w:r w:rsidRPr="00A37B07">
              <w:rPr>
                <w:sz w:val="18"/>
              </w:rPr>
              <w:t>32%</w:t>
            </w:r>
          </w:p>
        </w:tc>
        <w:tc>
          <w:tcPr>
            <w:tcW w:w="2021" w:type="dxa"/>
          </w:tcPr>
          <w:p w14:paraId="774D07A3" w14:textId="77777777" w:rsidR="000E1D7D" w:rsidRPr="00A37B07" w:rsidRDefault="00E3718C">
            <w:r w:rsidRPr="00A37B07">
              <w:rPr>
                <w:sz w:val="18"/>
              </w:rPr>
              <w:t>77%</w:t>
            </w:r>
          </w:p>
        </w:tc>
      </w:tr>
      <w:tr w:rsidR="00B1670A" w:rsidRPr="00A37B07" w14:paraId="756C0243" w14:textId="77777777" w:rsidTr="0029077F">
        <w:trPr>
          <w:jc w:val="center"/>
        </w:trPr>
        <w:tc>
          <w:tcPr>
            <w:tcW w:w="2021" w:type="dxa"/>
          </w:tcPr>
          <w:p w14:paraId="4915CC35" w14:textId="77777777" w:rsidR="000E1D7D" w:rsidRPr="00A37B07" w:rsidRDefault="00E3718C">
            <w:r w:rsidRPr="00A37B07">
              <w:rPr>
                <w:sz w:val="18"/>
              </w:rPr>
              <w:t>Shiraz / Hasratyan</w:t>
            </w:r>
          </w:p>
        </w:tc>
        <w:tc>
          <w:tcPr>
            <w:tcW w:w="2021" w:type="dxa"/>
          </w:tcPr>
          <w:p w14:paraId="6447DC87" w14:textId="77777777" w:rsidR="000E1D7D" w:rsidRPr="00A37B07" w:rsidRDefault="00E3718C">
            <w:r w:rsidRPr="00A37B07">
              <w:rPr>
                <w:sz w:val="18"/>
              </w:rPr>
              <w:t>Shiraz off-street</w:t>
            </w:r>
          </w:p>
        </w:tc>
        <w:tc>
          <w:tcPr>
            <w:tcW w:w="2021" w:type="dxa"/>
          </w:tcPr>
          <w:p w14:paraId="33E407A0" w14:textId="77777777" w:rsidR="000E1D7D" w:rsidRPr="00A37B07" w:rsidRDefault="00E3718C">
            <w:r w:rsidRPr="00A37B07">
              <w:rPr>
                <w:sz w:val="18"/>
              </w:rPr>
              <w:t>71</w:t>
            </w:r>
          </w:p>
        </w:tc>
        <w:tc>
          <w:tcPr>
            <w:tcW w:w="2021" w:type="dxa"/>
          </w:tcPr>
          <w:p w14:paraId="4E056422" w14:textId="77777777" w:rsidR="000E1D7D" w:rsidRPr="00A37B07" w:rsidRDefault="00E3718C">
            <w:r w:rsidRPr="00A37B07">
              <w:rPr>
                <w:sz w:val="18"/>
              </w:rPr>
              <w:t>37%</w:t>
            </w:r>
          </w:p>
        </w:tc>
        <w:tc>
          <w:tcPr>
            <w:tcW w:w="2021" w:type="dxa"/>
          </w:tcPr>
          <w:p w14:paraId="3FDF527B" w14:textId="77777777" w:rsidR="000E1D7D" w:rsidRPr="00A37B07" w:rsidRDefault="00E3718C">
            <w:r w:rsidRPr="00A37B07">
              <w:rPr>
                <w:sz w:val="18"/>
              </w:rPr>
              <w:t>59%</w:t>
            </w:r>
          </w:p>
        </w:tc>
      </w:tr>
      <w:tr w:rsidR="00B1670A" w:rsidRPr="00A37B07" w14:paraId="0C15AD56" w14:textId="77777777" w:rsidTr="0029077F">
        <w:trPr>
          <w:jc w:val="center"/>
        </w:trPr>
        <w:tc>
          <w:tcPr>
            <w:tcW w:w="2021" w:type="dxa"/>
          </w:tcPr>
          <w:p w14:paraId="4B9FAC6A" w14:textId="77777777" w:rsidR="000E1D7D" w:rsidRPr="00A37B07" w:rsidRDefault="00E3718C">
            <w:r w:rsidRPr="00A37B07">
              <w:rPr>
                <w:b/>
                <w:sz w:val="18"/>
              </w:rPr>
              <w:t>All six (total / weighted avg.)</w:t>
            </w:r>
          </w:p>
        </w:tc>
        <w:tc>
          <w:tcPr>
            <w:tcW w:w="2021" w:type="dxa"/>
          </w:tcPr>
          <w:p w14:paraId="47A643E3" w14:textId="043C2BD8" w:rsidR="000E1D7D" w:rsidRPr="00A37B07" w:rsidRDefault="00A37B07">
            <w:r w:rsidRPr="00A37B07">
              <w:rPr>
                <w:b/>
                <w:sz w:val="18"/>
              </w:rPr>
              <w:t>-</w:t>
            </w:r>
          </w:p>
        </w:tc>
        <w:tc>
          <w:tcPr>
            <w:tcW w:w="2021" w:type="dxa"/>
          </w:tcPr>
          <w:p w14:paraId="50872C16" w14:textId="77777777" w:rsidR="000E1D7D" w:rsidRPr="00A37B07" w:rsidRDefault="00E3718C">
            <w:r w:rsidRPr="00A37B07">
              <w:rPr>
                <w:b/>
                <w:color w:val="C00000"/>
                <w:sz w:val="18"/>
              </w:rPr>
              <w:t>457</w:t>
            </w:r>
          </w:p>
        </w:tc>
        <w:tc>
          <w:tcPr>
            <w:tcW w:w="2021" w:type="dxa"/>
          </w:tcPr>
          <w:p w14:paraId="6CB332EA" w14:textId="77777777" w:rsidR="000E1D7D" w:rsidRPr="00A37B07" w:rsidRDefault="00E3718C">
            <w:r w:rsidRPr="00A37B07">
              <w:rPr>
                <w:b/>
                <w:color w:val="C00000"/>
                <w:sz w:val="18"/>
              </w:rPr>
              <w:t>48%</w:t>
            </w:r>
          </w:p>
        </w:tc>
        <w:tc>
          <w:tcPr>
            <w:tcW w:w="2021" w:type="dxa"/>
          </w:tcPr>
          <w:p w14:paraId="31B51C91" w14:textId="7CF97DC4" w:rsidR="000E1D7D" w:rsidRPr="00A37B07" w:rsidRDefault="00A37B07">
            <w:r w:rsidRPr="00A37B07">
              <w:rPr>
                <w:b/>
                <w:sz w:val="18"/>
              </w:rPr>
              <w:t>-</w:t>
            </w:r>
          </w:p>
        </w:tc>
      </w:tr>
    </w:tbl>
    <w:p w14:paraId="36A77ABC" w14:textId="77777777" w:rsidR="000E1D7D" w:rsidRDefault="000E1D7D" w:rsidP="00F64D83">
      <w:pPr>
        <w:keepNext/>
        <w:spacing w:after="80"/>
      </w:pPr>
    </w:p>
    <w:p w14:paraId="44174762" w14:textId="77777777" w:rsidR="00D92DB3" w:rsidRDefault="00D92DB3" w:rsidP="00F64D83">
      <w:pPr>
        <w:keepNext/>
        <w:spacing w:after="80"/>
      </w:pPr>
    </w:p>
    <w:p w14:paraId="5C190786" w14:textId="77777777" w:rsidR="00D92DB3" w:rsidRDefault="00D92DB3" w:rsidP="00F64D83">
      <w:pPr>
        <w:keepNext/>
        <w:spacing w:after="80"/>
      </w:pPr>
    </w:p>
    <w:p w14:paraId="521C4481" w14:textId="77777777" w:rsidR="00F64D83" w:rsidRDefault="00954339" w:rsidP="00F64D83">
      <w:pPr>
        <w:keepNext/>
        <w:spacing w:after="80"/>
      </w:pPr>
      <w:r w:rsidRPr="00A77B43">
        <w:rPr>
          <w:noProof/>
        </w:rPr>
        <w:drawing>
          <wp:inline distT="0" distB="0" distL="0" distR="0" wp14:anchorId="53AB30FA" wp14:editId="6169A934">
            <wp:extent cx="3914693" cy="1537855"/>
            <wp:effectExtent l="0" t="0" r="0" b="5715"/>
            <wp:docPr id="74888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85850" name=""/>
                    <pic:cNvPicPr/>
                  </pic:nvPicPr>
                  <pic:blipFill rotWithShape="1">
                    <a:blip r:embed="rId42"/>
                    <a:srcRect b="16314"/>
                    <a:stretch>
                      <a:fillRect/>
                    </a:stretch>
                  </pic:blipFill>
                  <pic:spPr bwMode="auto">
                    <a:xfrm>
                      <a:off x="0" y="0"/>
                      <a:ext cx="3926585" cy="1542527"/>
                    </a:xfrm>
                    <a:prstGeom prst="rect">
                      <a:avLst/>
                    </a:prstGeom>
                    <a:ln>
                      <a:noFill/>
                    </a:ln>
                    <a:extLst>
                      <a:ext uri="{53640926-AAD7-44D8-BBD7-CCE9431645EC}">
                        <a14:shadowObscured xmlns:a14="http://schemas.microsoft.com/office/drawing/2010/main"/>
                      </a:ext>
                    </a:extLst>
                  </pic:spPr>
                </pic:pic>
              </a:graphicData>
            </a:graphic>
          </wp:inline>
        </w:drawing>
      </w:r>
    </w:p>
    <w:p w14:paraId="217CEA46" w14:textId="3B627B83" w:rsidR="00954339" w:rsidRDefault="00F64D83" w:rsidP="00F64D83">
      <w:pPr>
        <w:pStyle w:val="Caption"/>
        <w:jc w:val="both"/>
      </w:pPr>
      <w:bookmarkStart w:id="114" w:name="_Toc241677772"/>
      <w:r w:rsidRPr="00A37B07">
        <w:t xml:space="preserve">Figure </w:t>
      </w:r>
      <w:r w:rsidRPr="00A37B07">
        <w:fldChar w:fldCharType="begin"/>
      </w:r>
      <w:r w:rsidRPr="00A37B07">
        <w:instrText xml:space="preserve"> SEQ Figure \* ARABIC </w:instrText>
      </w:r>
      <w:r w:rsidRPr="00A37B07">
        <w:fldChar w:fldCharType="separate"/>
      </w:r>
      <w:r w:rsidR="00F973C3">
        <w:rPr>
          <w:noProof/>
        </w:rPr>
        <w:t>22</w:t>
      </w:r>
      <w:r w:rsidRPr="00A37B07">
        <w:fldChar w:fldCharType="end"/>
      </w:r>
      <w:r w:rsidRPr="00A37B07">
        <w:t xml:space="preserve"> - Available absorptive capacity (on-street)</w:t>
      </w:r>
      <w:bookmarkEnd w:id="114"/>
    </w:p>
    <w:p w14:paraId="2793D6D4" w14:textId="77777777" w:rsidR="00D92DB3" w:rsidRDefault="00D92DB3" w:rsidP="00D92DB3"/>
    <w:p w14:paraId="7C104D6B" w14:textId="77777777" w:rsidR="00D92DB3" w:rsidRDefault="00D92DB3" w:rsidP="00D92DB3"/>
    <w:p w14:paraId="4AAB208A" w14:textId="77777777" w:rsidR="00D92DB3" w:rsidRDefault="00D92DB3" w:rsidP="00D92DB3"/>
    <w:p w14:paraId="12CCACBD" w14:textId="77777777" w:rsidR="00D92DB3" w:rsidRDefault="00D92DB3" w:rsidP="00D92DB3"/>
    <w:p w14:paraId="4FE86FBD" w14:textId="77777777" w:rsidR="00D92DB3" w:rsidRDefault="00D92DB3" w:rsidP="00D92DB3"/>
    <w:p w14:paraId="05E477C1" w14:textId="77777777" w:rsidR="00D92DB3" w:rsidRDefault="00D92DB3" w:rsidP="00D92DB3"/>
    <w:p w14:paraId="145E32EF" w14:textId="77777777" w:rsidR="00D92DB3" w:rsidRDefault="00D92DB3" w:rsidP="00D92DB3"/>
    <w:p w14:paraId="16B5B87C" w14:textId="77777777" w:rsidR="00D92DB3" w:rsidRDefault="00D92DB3" w:rsidP="00D92DB3"/>
    <w:p w14:paraId="58242751" w14:textId="77777777" w:rsidR="00954339" w:rsidRDefault="00954339" w:rsidP="00954339">
      <w:pPr>
        <w:pStyle w:val="Heading1"/>
        <w:jc w:val="both"/>
      </w:pPr>
      <w:bookmarkStart w:id="115" w:name="_Toc226457652"/>
      <w:bookmarkStart w:id="116" w:name="_Toc241677814"/>
      <w:r>
        <w:lastRenderedPageBreak/>
        <w:t>Conclusions</w:t>
      </w:r>
      <w:bookmarkEnd w:id="115"/>
      <w:bookmarkEnd w:id="116"/>
    </w:p>
    <w:p w14:paraId="7E0524AA" w14:textId="77777777" w:rsidR="00954339" w:rsidRPr="0029077F" w:rsidRDefault="00954339" w:rsidP="00954339">
      <w:pPr>
        <w:spacing w:after="200" w:line="276" w:lineRule="auto"/>
      </w:pPr>
      <w:r w:rsidRPr="0029077F">
        <w:t xml:space="preserve">The parking supply inventory for the Yerevan bus priority corridor project provides a comprehensive, georeferenced evidence base covering </w:t>
      </w:r>
      <w:r w:rsidRPr="0029077F">
        <w:rPr>
          <w:color w:val="C00000"/>
        </w:rPr>
        <w:t>14,587</w:t>
      </w:r>
      <w:r w:rsidRPr="0029077F">
        <w:t xml:space="preserve"> parking spaces on Corridors 1 and 2 and their 100-metre influence areas. The key conclusions are:</w:t>
      </w:r>
    </w:p>
    <w:p w14:paraId="265C9096" w14:textId="7ACBBB9B" w:rsidR="00954339" w:rsidRPr="0029077F" w:rsidRDefault="00954339" w:rsidP="00F56DF5">
      <w:pPr>
        <w:pStyle w:val="ListParagraph"/>
        <w:numPr>
          <w:ilvl w:val="0"/>
          <w:numId w:val="43"/>
        </w:numPr>
        <w:spacing w:after="200" w:line="276" w:lineRule="auto"/>
      </w:pPr>
      <w:r w:rsidRPr="0029077F">
        <w:t xml:space="preserve">The survey documented 7,825 on-street parking spaces and </w:t>
      </w:r>
      <w:r w:rsidRPr="0029077F">
        <w:rPr>
          <w:color w:val="C00000"/>
        </w:rPr>
        <w:t>6,762</w:t>
      </w:r>
      <w:r w:rsidRPr="0029077F">
        <w:t xml:space="preserve"> off-street spaces within Corridors 1 and 2 and their 100-metre influence areas.</w:t>
      </w:r>
    </w:p>
    <w:p w14:paraId="482383AA" w14:textId="77777777" w:rsidR="00954339" w:rsidRPr="0029077F" w:rsidRDefault="00954339" w:rsidP="00F56DF5">
      <w:pPr>
        <w:pStyle w:val="ListParagraph"/>
        <w:numPr>
          <w:ilvl w:val="0"/>
          <w:numId w:val="43"/>
        </w:numPr>
        <w:spacing w:after="200" w:line="276" w:lineRule="auto"/>
      </w:pPr>
      <w:r w:rsidRPr="0029077F">
        <w:t>Only 780 of the 6,095 on-corridor on-street spaces (12.8%) are within the paid parking system (246 in Zone A, 534 in Zone B). The remaining 87.2% are free or unregulated, confirming the informal nature of most corridor parking. Only 20% of the on-corridor kerb carries signage and 14% carries marking.</w:t>
      </w:r>
    </w:p>
    <w:p w14:paraId="157EDAF1" w14:textId="204E7681" w:rsidR="00954339" w:rsidRPr="00F437C9" w:rsidRDefault="00954339" w:rsidP="00F56DF5">
      <w:pPr>
        <w:pStyle w:val="ListParagraph"/>
        <w:numPr>
          <w:ilvl w:val="0"/>
          <w:numId w:val="43"/>
        </w:numPr>
        <w:spacing w:after="200" w:line="276" w:lineRule="auto"/>
      </w:pPr>
      <w:commentRangeStart w:id="117"/>
      <w:commentRangeStart w:id="118"/>
      <w:r w:rsidRPr="00F437C9">
        <w:t xml:space="preserve">The conceptual corridor designs remove 4,875 of the 6,095 on-corridor on-street spaces, 1,480 on Corridor 1 and 3,395 on Corridor 2, and retain or re-establish 1,220. Measured against the impact area, those 4,875 spaces are 62% of the 7,825 on-street spaces within the corridors and their 100-metre influence area, and 33% of all </w:t>
      </w:r>
      <w:r w:rsidRPr="00F437C9">
        <w:rPr>
          <w:color w:val="C00000"/>
        </w:rPr>
        <w:t>14,587</w:t>
      </w:r>
      <w:r w:rsidRPr="00F437C9">
        <w:t xml:space="preserve"> spaces once off-street is included. </w:t>
      </w:r>
      <w:commentRangeEnd w:id="117"/>
      <w:r w:rsidR="00FD17BA" w:rsidRPr="00F437C9">
        <w:rPr>
          <w:rStyle w:val="CommentReference"/>
          <w:sz w:val="22"/>
          <w:szCs w:val="22"/>
        </w:rPr>
        <w:commentReference w:id="117"/>
      </w:r>
      <w:commentRangeEnd w:id="118"/>
      <w:r w:rsidRPr="00F437C9">
        <w:rPr>
          <w:rStyle w:val="CommentReference"/>
          <w:sz w:val="22"/>
          <w:szCs w:val="22"/>
        </w:rPr>
        <w:commentReference w:id="118"/>
      </w:r>
    </w:p>
    <w:p w14:paraId="3EA1FC49" w14:textId="77777777" w:rsidR="007E551E" w:rsidRPr="004D1EF5" w:rsidRDefault="00954339" w:rsidP="00F56DF5">
      <w:pPr>
        <w:pStyle w:val="ListParagraph"/>
        <w:numPr>
          <w:ilvl w:val="0"/>
          <w:numId w:val="43"/>
        </w:numPr>
        <w:spacing w:after="200" w:line="276" w:lineRule="auto"/>
      </w:pPr>
      <w:r w:rsidRPr="004D1EF5">
        <w:t xml:space="preserve">Available absorptive capacity includes </w:t>
      </w:r>
      <w:commentRangeStart w:id="119"/>
      <w:commentRangeStart w:id="120"/>
      <w:r w:rsidRPr="004D1EF5">
        <w:rPr>
          <w:color w:val="C00000"/>
        </w:rPr>
        <w:t>6,762</w:t>
      </w:r>
      <w:r w:rsidRPr="004D1EF5">
        <w:t xml:space="preserve"> off-street spaces </w:t>
      </w:r>
      <w:commentRangeEnd w:id="119"/>
      <w:r w:rsidR="0085371B" w:rsidRPr="004D1EF5">
        <w:rPr>
          <w:rStyle w:val="CommentReference"/>
          <w:sz w:val="22"/>
          <w:szCs w:val="22"/>
        </w:rPr>
        <w:commentReference w:id="119"/>
      </w:r>
      <w:commentRangeEnd w:id="120"/>
      <w:r w:rsidRPr="004D1EF5">
        <w:rPr>
          <w:rStyle w:val="CommentReference"/>
          <w:sz w:val="22"/>
          <w:szCs w:val="22"/>
        </w:rPr>
        <w:commentReference w:id="120"/>
      </w:r>
      <w:r w:rsidRPr="004D1EF5">
        <w:t>and 1,730 cross-street on-street spaces, of which 1,505 are currently free to park and could be brought into the Zone A/B paid system.</w:t>
      </w:r>
      <w:r w:rsidRPr="004D1EF5">
        <w:rPr>
          <w:color w:val="C00000"/>
        </w:rPr>
        <w:t xml:space="preserve"> Most of the off-street stock (5,601 spaces) is gated residential courtyards that are not open for public parking today.</w:t>
      </w:r>
    </w:p>
    <w:p w14:paraId="675840DA" w14:textId="003A9D6E" w:rsidR="00F56DF5" w:rsidRPr="0029077F" w:rsidRDefault="00954339" w:rsidP="00F56DF5">
      <w:pPr>
        <w:pStyle w:val="ListParagraph"/>
        <w:numPr>
          <w:ilvl w:val="0"/>
          <w:numId w:val="43"/>
        </w:numPr>
        <w:spacing w:after="200" w:line="276" w:lineRule="auto"/>
      </w:pPr>
      <w:r w:rsidRPr="004D1EF5">
        <w:t xml:space="preserve">The full interactive results are available at </w:t>
      </w:r>
      <w:hyperlink r:id="rId43" w:history="1">
        <w:r w:rsidRPr="004D1EF5">
          <w:rPr>
            <w:rStyle w:val="Hyperlink"/>
            <w:rFonts w:ascii="Arial" w:hAnsi="Arial"/>
            <w:noProof w:val="0"/>
            <w:color w:val="auto"/>
            <w:sz w:val="22"/>
            <w:szCs w:val="22"/>
          </w:rPr>
          <w:t>https://yerevan-parking.vercel.app</w:t>
        </w:r>
      </w:hyperlink>
      <w:r w:rsidRPr="004D1EF5">
        <w:t xml:space="preserve"> for stakeholder review</w:t>
      </w:r>
      <w:r w:rsidRPr="0029077F">
        <w:t>.</w:t>
      </w:r>
    </w:p>
    <w:p w14:paraId="29A4E134" w14:textId="77777777" w:rsidR="00F56DF5" w:rsidRDefault="00F56DF5" w:rsidP="00F56DF5">
      <w:pPr>
        <w:pStyle w:val="ListParagraph"/>
        <w:numPr>
          <w:ilvl w:val="0"/>
          <w:numId w:val="43"/>
        </w:numPr>
        <w:spacing w:after="200" w:line="276" w:lineRule="auto"/>
      </w:pPr>
      <w:r>
        <w:t>M</w:t>
      </w:r>
      <w:r w:rsidRPr="00F56DF5">
        <w:t>itigation measures are detailed in the companion Parking Analysis Report (Output 10).</w:t>
      </w:r>
    </w:p>
    <w:p w14:paraId="356060E8" w14:textId="77777777" w:rsidR="00F56DF5" w:rsidRDefault="00F56DF5" w:rsidP="00954339">
      <w:pPr>
        <w:spacing w:after="200" w:line="276" w:lineRule="auto"/>
      </w:pPr>
    </w:p>
    <w:p w14:paraId="3C069D44" w14:textId="77777777" w:rsidR="00180649" w:rsidRPr="00180649" w:rsidRDefault="00180649" w:rsidP="00180649"/>
    <w:p w14:paraId="19280B89" w14:textId="77777777" w:rsidR="00180649" w:rsidRPr="00180649" w:rsidRDefault="00180649" w:rsidP="00180649"/>
    <w:p w14:paraId="6AED4F62" w14:textId="77777777" w:rsidR="00180649" w:rsidRPr="00180649" w:rsidRDefault="00180649" w:rsidP="00180649"/>
    <w:p w14:paraId="27141F05" w14:textId="77777777" w:rsidR="00180649" w:rsidRPr="00180649" w:rsidRDefault="00180649" w:rsidP="00180649"/>
    <w:p w14:paraId="198E037B" w14:textId="77777777" w:rsidR="00180649" w:rsidRPr="00180649" w:rsidRDefault="00180649" w:rsidP="00180649"/>
    <w:p w14:paraId="3AFD41DE" w14:textId="77777777" w:rsidR="00180649" w:rsidRPr="00180649" w:rsidRDefault="00180649" w:rsidP="00180649"/>
    <w:p w14:paraId="1BC7C07B" w14:textId="77777777" w:rsidR="00180649" w:rsidRPr="00180649" w:rsidRDefault="00180649" w:rsidP="00180649"/>
    <w:p w14:paraId="20B2E626" w14:textId="77777777" w:rsidR="00180649" w:rsidRPr="00180649" w:rsidRDefault="00180649" w:rsidP="00180649"/>
    <w:p w14:paraId="0A5E70E9" w14:textId="77777777" w:rsidR="00180649" w:rsidRPr="00180649" w:rsidRDefault="00180649" w:rsidP="00180649"/>
    <w:p w14:paraId="7CAA2A45" w14:textId="77777777" w:rsidR="00180649" w:rsidRPr="00180649" w:rsidRDefault="00180649" w:rsidP="00180649"/>
    <w:p w14:paraId="433DF09F" w14:textId="77777777" w:rsidR="00180649" w:rsidRPr="00180649" w:rsidRDefault="00180649" w:rsidP="00180649"/>
    <w:p w14:paraId="002F8086" w14:textId="77777777" w:rsidR="00180649" w:rsidRPr="00180649" w:rsidRDefault="00180649" w:rsidP="00180649"/>
    <w:p w14:paraId="0C1205B7" w14:textId="77777777" w:rsidR="00180649" w:rsidRPr="00180649" w:rsidRDefault="00180649" w:rsidP="00180649"/>
    <w:p w14:paraId="7038988B" w14:textId="77777777" w:rsidR="00180649" w:rsidRPr="00180649" w:rsidRDefault="00180649" w:rsidP="00180649"/>
    <w:p w14:paraId="47E1A8BD" w14:textId="77777777" w:rsidR="00180649" w:rsidRPr="00180649" w:rsidRDefault="00180649" w:rsidP="00180649"/>
    <w:p w14:paraId="76450A81" w14:textId="77777777" w:rsidR="00180649" w:rsidRPr="00180649" w:rsidRDefault="00180649" w:rsidP="00180649"/>
    <w:p w14:paraId="0E75E82B" w14:textId="77777777" w:rsidR="00180649" w:rsidRPr="00180649" w:rsidRDefault="00180649" w:rsidP="00180649"/>
    <w:p w14:paraId="481EC117" w14:textId="77777777" w:rsidR="00180649" w:rsidRPr="00180649" w:rsidRDefault="00180649" w:rsidP="00180649"/>
    <w:p w14:paraId="2DB6E2AD" w14:textId="77777777" w:rsidR="00180649" w:rsidRPr="00180649" w:rsidRDefault="00180649" w:rsidP="00180649"/>
    <w:p w14:paraId="6976194D" w14:textId="77777777" w:rsidR="00180649" w:rsidRPr="00180649" w:rsidRDefault="00180649" w:rsidP="00180649"/>
    <w:sectPr w:rsidR="00180649" w:rsidRPr="00180649" w:rsidSect="00005D16">
      <w:headerReference w:type="default" r:id="rId44"/>
      <w:footerReference w:type="default" r:id="rId45"/>
      <w:headerReference w:type="first" r:id="rId46"/>
      <w:footerReference w:type="first" r:id="rId47"/>
      <w:pgSz w:w="11906" w:h="16838" w:code="9"/>
      <w:pgMar w:top="1531" w:right="811" w:bottom="851" w:left="992" w:header="629" w:footer="391"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Livia Delgado" w:date="2026-09-24T07:16:00Z" w:initials="LD">
    <w:p w14:paraId="45878ACF" w14:textId="77777777" w:rsidR="003D2BCC" w:rsidRDefault="00F33FF6">
      <w:pPr>
        <w:pStyle w:val="CommentText"/>
      </w:pPr>
      <w:r>
        <w:rPr>
          <w:rStyle w:val="CommentReference"/>
        </w:rPr>
        <w:annotationRef/>
      </w:r>
      <w:r>
        <w:t>ADB comment (24/07/2026 PPT) flagged specific database errors (missing time slots, missed plates) to be corrected. This section describes the general QA cross-check but does not confirm these specific corrections were made. Add a line confirming the fixes, or note what remains outstanding.</w:t>
      </w:r>
    </w:p>
  </w:comment>
  <w:comment w:id="23" w:author="Nikoloz Archvadze [2]" w:date="2026-09-30T16:07:00Z" w:initials="NA">
    <w:p w14:paraId="5E794CB3" w14:textId="77777777" w:rsidR="00717DEF" w:rsidRDefault="00717DEF" w:rsidP="00717DEF">
      <w:pPr>
        <w:pStyle w:val="CommentText"/>
        <w:jc w:val="left"/>
      </w:pPr>
      <w:r>
        <w:rPr>
          <w:rStyle w:val="CommentReference"/>
        </w:rPr>
        <w:annotationRef/>
      </w:r>
      <w:r>
        <w:t>Where are these comments I don’t recall it? In general, any missed plates or marginal errors are part of data cleaning process and not recoverable.</w:t>
      </w:r>
    </w:p>
  </w:comment>
  <w:comment w:id="29" w:author="Lucas Melo" w:date="2026-09-01T12:53:00Z" w:initials="LE">
    <w:p w14:paraId="54D105F5" w14:textId="77777777" w:rsidR="00F96E17" w:rsidRDefault="001F65E9" w:rsidP="00F96E17">
      <w:pPr>
        <w:pStyle w:val="CommentText"/>
        <w:jc w:val="left"/>
      </w:pPr>
      <w:r>
        <w:rPr>
          <w:rStyle w:val="CommentReference"/>
        </w:rPr>
        <w:annotationRef/>
      </w:r>
      <w:r w:rsidR="00F96E17">
        <w:rPr>
          <w:b/>
          <w:bCs/>
        </w:rPr>
        <w:t xml:space="preserve">Recommendation: </w:t>
      </w:r>
      <w:r w:rsidR="00F96E17">
        <w:t xml:space="preserve">plot some maps to help the client to identify these results to ensure a self-containing report, not depending on external links. Just take some prints from  </w:t>
      </w:r>
      <w:hyperlink r:id="rId1" w:history="1">
        <w:r w:rsidR="00F96E17" w:rsidRPr="004040BE">
          <w:rPr>
            <w:rStyle w:val="Hyperlink"/>
            <w:rFonts w:ascii="Arial" w:hAnsi="Arial"/>
            <w:noProof w:val="0"/>
            <w:szCs w:val="22"/>
          </w:rPr>
          <w:t>https://yerevan-parking.vercel.app</w:t>
        </w:r>
      </w:hyperlink>
      <w:r w:rsidR="00F96E17">
        <w:t xml:space="preserve"> and include in the text</w:t>
      </w:r>
    </w:p>
    <w:p w14:paraId="71DE637D" w14:textId="77777777" w:rsidR="00F96E17" w:rsidRDefault="00F96E17" w:rsidP="00F96E17">
      <w:pPr>
        <w:pStyle w:val="CommentText"/>
        <w:jc w:val="left"/>
      </w:pPr>
    </w:p>
    <w:p w14:paraId="6BEE8D87" w14:textId="77777777" w:rsidR="00F96E17" w:rsidRPr="00717DEF" w:rsidRDefault="00F96E17" w:rsidP="00F96E17">
      <w:pPr>
        <w:pStyle w:val="CommentText"/>
        <w:jc w:val="left"/>
        <w:rPr>
          <w:rFonts w:asciiTheme="minorHAnsi" w:hAnsiTheme="minorHAnsi"/>
          <w:lang w:val="ka-GE"/>
        </w:rPr>
      </w:pPr>
      <w:r>
        <w:t xml:space="preserve">1- Location of on-street parking by regulatory zone, including the number parking supply </w:t>
      </w:r>
      <w:r>
        <w:br/>
        <w:t xml:space="preserve">2- Location of on-street parking by configuration, including the number parking supply </w:t>
      </w:r>
      <w:r>
        <w:br/>
        <w:t>3- Location where signage and marking are available and where are not</w:t>
      </w:r>
      <w:r>
        <w:br/>
        <w:t>4 - Street-level detail for both corridors, indicating the parking supply based on categories. Also indicate where off-street parking are located.</w:t>
      </w:r>
      <w:r>
        <w:br/>
      </w:r>
    </w:p>
  </w:comment>
  <w:comment w:id="30" w:author="Nikoloz Archvadze" w:date="2026-09-30T10:53:00Z" w:initials="NA">
    <w:p w14:paraId="2CBC5158" w14:textId="77777777" w:rsidR="00E5401D" w:rsidRDefault="00FE6E9E">
      <w:pPr>
        <w:pStyle w:val="CommentText"/>
      </w:pPr>
      <w:r>
        <w:rPr>
          <w:rStyle w:val="CommentReference"/>
        </w:rPr>
        <w:annotationRef/>
      </w:r>
      <w:r>
        <w:t>Done.</w:t>
      </w:r>
    </w:p>
  </w:comment>
  <w:comment w:id="68" w:author="Lucas Melo" w:date="2026-09-01T12:55:00Z" w:initials="LE">
    <w:p w14:paraId="1622E114" w14:textId="1DE0F111" w:rsidR="000A5DE3" w:rsidRDefault="000A5DE3" w:rsidP="000A5DE3">
      <w:pPr>
        <w:pStyle w:val="CommentText"/>
        <w:jc w:val="left"/>
      </w:pPr>
      <w:r>
        <w:rPr>
          <w:rStyle w:val="CommentReference"/>
        </w:rPr>
        <w:annotationRef/>
      </w:r>
      <w:r>
        <w:t>Indicate with maps where are the remaining and excluded parking spaces. It is not possible to visualize where the corridor infrastructure needs all space (then excluding the parking places) and where not)</w:t>
      </w:r>
    </w:p>
  </w:comment>
  <w:comment w:id="69" w:author="Nikoloz Archvadze" w:date="2026-09-30T10:53:00Z" w:initials="NA">
    <w:p w14:paraId="29A528AA" w14:textId="77777777" w:rsidR="00E5401D" w:rsidRDefault="00FE6E9E">
      <w:pPr>
        <w:pStyle w:val="CommentText"/>
      </w:pPr>
      <w:r>
        <w:rPr>
          <w:rStyle w:val="CommentReference"/>
        </w:rPr>
        <w:annotationRef/>
      </w:r>
      <w:r>
        <w:t>Done.</w:t>
      </w:r>
    </w:p>
  </w:comment>
  <w:comment w:id="76" w:author="Lucas Melo" w:date="2026-09-01T14:32:00Z" w:initials="LE">
    <w:p w14:paraId="5BF0BF32" w14:textId="77777777" w:rsidR="00B618B5" w:rsidRDefault="00B618B5" w:rsidP="00B618B5">
      <w:pPr>
        <w:pStyle w:val="CommentText"/>
        <w:jc w:val="left"/>
      </w:pPr>
      <w:r>
        <w:rPr>
          <w:rStyle w:val="CommentReference"/>
        </w:rPr>
        <w:annotationRef/>
      </w:r>
      <w:r>
        <w:t xml:space="preserve">Complement the text using prints from </w:t>
      </w:r>
      <w:hyperlink r:id="rId2" w:history="1">
        <w:r w:rsidRPr="00244518">
          <w:rPr>
            <w:rStyle w:val="Hyperlink"/>
            <w:rFonts w:ascii="Arial" w:hAnsi="Arial"/>
            <w:noProof w:val="0"/>
            <w:szCs w:val="22"/>
          </w:rPr>
          <w:t>https://yerevan-parking.vercel.app/</w:t>
        </w:r>
      </w:hyperlink>
      <w:r>
        <w:t xml:space="preserve"> to provide a more comprehensive understanding of the results. The text is not easy to read. </w:t>
      </w:r>
    </w:p>
  </w:comment>
  <w:comment w:id="77" w:author="Nikoloz Archvadze" w:date="2026-09-30T10:53:00Z" w:initials="NA">
    <w:p w14:paraId="7F4A8F2D" w14:textId="77777777" w:rsidR="00E5401D" w:rsidRDefault="00FE6E9E">
      <w:pPr>
        <w:pStyle w:val="CommentText"/>
      </w:pPr>
      <w:r>
        <w:rPr>
          <w:rStyle w:val="CommentReference"/>
        </w:rPr>
        <w:annotationRef/>
      </w:r>
      <w:r>
        <w:t>Done.</w:t>
      </w:r>
    </w:p>
  </w:comment>
  <w:comment w:id="81" w:author="Lucas Melo" w:date="2026-09-01T14:01:00Z" w:initials="LE">
    <w:p w14:paraId="47F220DC" w14:textId="77777777" w:rsidR="001C380A" w:rsidRPr="00717DEF" w:rsidRDefault="001C380A" w:rsidP="001C380A">
      <w:pPr>
        <w:pStyle w:val="CommentText"/>
        <w:jc w:val="left"/>
        <w:rPr>
          <w:lang w:val="en-US"/>
        </w:rPr>
      </w:pPr>
      <w:r>
        <w:rPr>
          <w:rStyle w:val="CommentReference"/>
        </w:rPr>
        <w:annotationRef/>
      </w:r>
      <w:r>
        <w:t>Zones?</w:t>
      </w:r>
    </w:p>
  </w:comment>
  <w:comment w:id="82" w:author="Nikoloz Archvadze" w:date="2026-09-30T10:53:00Z" w:initials="NA">
    <w:p w14:paraId="3ECE2B11" w14:textId="77777777" w:rsidR="00717DEF" w:rsidRDefault="00FE6E9E" w:rsidP="00717DEF">
      <w:pPr>
        <w:pStyle w:val="CommentText"/>
        <w:jc w:val="left"/>
      </w:pPr>
      <w:r>
        <w:rPr>
          <w:rStyle w:val="CommentReference"/>
        </w:rPr>
        <w:annotationRef/>
      </w:r>
      <w:r w:rsidR="00717DEF">
        <w:t>Briefly explained above with a sentence.</w:t>
      </w:r>
    </w:p>
  </w:comment>
  <w:comment w:id="79" w:author="Livia Delgado" w:date="2026-09-24T07:16:00Z" w:initials="LD">
    <w:p w14:paraId="7485A13D" w14:textId="5FE906C4" w:rsidR="003D2BCC" w:rsidRDefault="00F33FF6">
      <w:pPr>
        <w:pStyle w:val="CommentText"/>
      </w:pPr>
      <w:r>
        <w:rPr>
          <w:rStyle w:val="CommentReference"/>
        </w:rPr>
        <w:annotationRef/>
      </w:r>
      <w:r>
        <w:t>ADB comment (24/07/2026 PPT) asked for occupancy results broken down by zone, with data shared. This chapter reports the six-area aggregate only; the 208 individual survey zones are not tabulated (Output 10, Section 6.5 cites 203 zones with occupancy data as a separate aggregate). State where the full zone-level dataset can be accessed, or add a zone-level table.</w:t>
      </w:r>
    </w:p>
  </w:comment>
  <w:comment w:id="80" w:author="Nikoloz Archvadze" w:date="2026-09-30T12:21:00Z" w:initials="NA">
    <w:p w14:paraId="4241584E" w14:textId="77777777" w:rsidR="006336A6" w:rsidRDefault="009C7382">
      <w:pPr>
        <w:pStyle w:val="CommentText"/>
      </w:pPr>
      <w:r>
        <w:rPr>
          <w:rStyle w:val="CommentReference"/>
        </w:rPr>
        <w:annotationRef/>
      </w:r>
      <w:r>
        <w:t>Done, summary table by area added below this paragraph.</w:t>
      </w:r>
    </w:p>
  </w:comment>
  <w:comment w:id="84" w:author="Lucas Melo" w:date="2026-09-01T14:03:00Z" w:initials="LE">
    <w:p w14:paraId="222B430E" w14:textId="77777777" w:rsidR="00C42FA2" w:rsidRDefault="00C42FA2" w:rsidP="00C42FA2">
      <w:pPr>
        <w:pStyle w:val="CommentText"/>
        <w:jc w:val="left"/>
      </w:pPr>
      <w:r>
        <w:rPr>
          <w:rStyle w:val="CommentReference"/>
        </w:rPr>
        <w:annotationRef/>
      </w:r>
      <w:r>
        <w:t>The text is very difficult to follow</w:t>
      </w:r>
    </w:p>
  </w:comment>
  <w:comment w:id="85" w:author="Nikoloz Archvadze" w:date="2026-09-30T10:53:00Z" w:initials="NA">
    <w:p w14:paraId="1F4F6380" w14:textId="77777777" w:rsidR="00E5401D" w:rsidRDefault="00FE6E9E">
      <w:pPr>
        <w:pStyle w:val="CommentText"/>
      </w:pPr>
      <w:r>
        <w:rPr>
          <w:rStyle w:val="CommentReference"/>
        </w:rPr>
        <w:annotationRef/>
      </w:r>
      <w:r>
        <w:t>Rewritten shorter and in plain terms, with a worked example (Kentron at 21:00).</w:t>
      </w:r>
    </w:p>
  </w:comment>
  <w:comment w:id="87" w:author="Lucas Melo" w:date="2026-09-01T14:05:00Z" w:initials="LE">
    <w:p w14:paraId="3CCDC75D" w14:textId="77777777" w:rsidR="004D6411" w:rsidRDefault="004D6411" w:rsidP="004D6411">
      <w:pPr>
        <w:pStyle w:val="CommentText"/>
        <w:jc w:val="left"/>
      </w:pPr>
      <w:r>
        <w:rPr>
          <w:rStyle w:val="CommentReference"/>
        </w:rPr>
        <w:annotationRef/>
      </w:r>
      <w:r>
        <w:t>Include a map locating the six areas</w:t>
      </w:r>
    </w:p>
  </w:comment>
  <w:comment w:id="88" w:author="Nikoloz Archvadze" w:date="2026-09-30T10:53:00Z" w:initials="NA">
    <w:p w14:paraId="6550119B" w14:textId="77777777" w:rsidR="00E5401D" w:rsidRDefault="00FE6E9E">
      <w:pPr>
        <w:pStyle w:val="CommentText"/>
      </w:pPr>
      <w:r>
        <w:rPr>
          <w:rStyle w:val="CommentReference"/>
        </w:rPr>
        <w:annotationRef/>
      </w:r>
      <w:r>
        <w:t>Done.</w:t>
      </w:r>
    </w:p>
  </w:comment>
  <w:comment w:id="100" w:author="Lucas Melo" w:date="2026-09-01T12:45:00Z" w:initials="LE">
    <w:p w14:paraId="3FF94E8F" w14:textId="77777777" w:rsidR="008932C3" w:rsidRDefault="00802429" w:rsidP="008932C3">
      <w:pPr>
        <w:pStyle w:val="CommentText"/>
        <w:jc w:val="left"/>
      </w:pPr>
      <w:r>
        <w:rPr>
          <w:rStyle w:val="CommentReference"/>
        </w:rPr>
        <w:annotationRef/>
      </w:r>
      <w:r w:rsidR="008932C3">
        <w:t>This section should be placed at the end of the document. Results of the Field Occupancy Survey are discussed before being presented</w:t>
      </w:r>
    </w:p>
  </w:comment>
  <w:comment w:id="101" w:author="Nikoloz Archvadze" w:date="2026-09-30T10:53:00Z" w:initials="NA">
    <w:p w14:paraId="7744FF19" w14:textId="77777777" w:rsidR="00E5401D" w:rsidRDefault="00FE6E9E">
      <w:pPr>
        <w:pStyle w:val="CommentText"/>
      </w:pPr>
      <w:r>
        <w:rPr>
          <w:rStyle w:val="CommentReference"/>
        </w:rPr>
        <w:annotationRef/>
      </w:r>
      <w:r>
        <w:t>Done.</w:t>
      </w:r>
    </w:p>
  </w:comment>
  <w:comment w:id="105" w:author="Lucas Melo" w:date="2026-09-01T14:24:00Z" w:initials="LE">
    <w:p w14:paraId="7E2F2F90" w14:textId="77777777" w:rsidR="00CF69F4" w:rsidRDefault="000321A9" w:rsidP="00CF69F4">
      <w:pPr>
        <w:pStyle w:val="CommentText"/>
        <w:jc w:val="left"/>
      </w:pPr>
      <w:r>
        <w:rPr>
          <w:rStyle w:val="CommentReference"/>
        </w:rPr>
        <w:annotationRef/>
      </w:r>
      <w:r w:rsidR="00CF69F4">
        <w:t>The text is not clear why you use 1,123 vehicles instead of 1,431 vehicles.</w:t>
      </w:r>
      <w:r w:rsidR="00CF69F4">
        <w:br/>
      </w:r>
      <w:r w:rsidR="00CF69F4">
        <w:br/>
        <w:t>I understand that 1,123 refers to those places that lost car spaces due to corridors’ implementation, but it is not straightforward in the text</w:t>
      </w:r>
    </w:p>
  </w:comment>
  <w:comment w:id="106" w:author="Nikoloz Archvadze" w:date="2026-09-30T10:53:00Z" w:initials="NA">
    <w:p w14:paraId="11005F5C" w14:textId="77777777" w:rsidR="00E5401D" w:rsidRDefault="00FE6E9E">
      <w:pPr>
        <w:pStyle w:val="CommentText"/>
      </w:pPr>
      <w:r>
        <w:rPr>
          <w:rStyle w:val="CommentReference"/>
        </w:rPr>
        <w:annotationRef/>
      </w:r>
      <w:r>
        <w:t>Rewritten: displacement counts cars, not spaces. The design removes 1,886 spaces, but only the 1,123 cars parked in them at the busiest hour are displaced.</w:t>
      </w:r>
    </w:p>
  </w:comment>
  <w:comment w:id="112" w:author="Livia Delgado" w:date="2026-09-24T07:16:00Z" w:initials="LD">
    <w:p w14:paraId="7BE50588" w14:textId="77777777" w:rsidR="003D2BCC" w:rsidRDefault="00F33FF6">
      <w:pPr>
        <w:pStyle w:val="CommentText"/>
      </w:pPr>
      <w:r>
        <w:rPr>
          <w:rStyle w:val="CommentReference"/>
        </w:rPr>
        <w:annotationRef/>
      </w:r>
      <w:r>
        <w:t>Palace lot's average occupancy (115%) exceeds capacity, not only its peak (194%). An average above 100% implies most surveyed hours were over capacity, which is a stronger anomaly than the peak-hour readings explained elsewhere in this chapter. This is the highest figure in the whole occupancy survey and is likely to draw a follow-up question from ADB; add a specific explanatory sentence.</w:t>
      </w:r>
    </w:p>
  </w:comment>
  <w:comment w:id="113" w:author="Nikoloz Archvadze" w:date="2026-09-30T13:21:00Z" w:initials="NA">
    <w:p w14:paraId="5DCE729D" w14:textId="77777777" w:rsidR="0044207F" w:rsidRDefault="00000000" w:rsidP="0044207F">
      <w:pPr>
        <w:pStyle w:val="CommentText"/>
        <w:jc w:val="left"/>
      </w:pPr>
      <w:r>
        <w:rPr>
          <w:rStyle w:val="CommentReference"/>
        </w:rPr>
        <w:annotationRef/>
      </w:r>
      <w:r w:rsidR="0044207F">
        <w:t xml:space="preserve">Checked the root cause, occupancy figures were calculated with a wrong denominator, this Palace location has 62 parking spaces not 32. Corrected every other figure consequently. </w:t>
      </w:r>
    </w:p>
  </w:comment>
  <w:comment w:id="117" w:author="Lucas Melo" w:date="2026-09-01T14:34:00Z" w:initials="LE">
    <w:p w14:paraId="5E7346CD" w14:textId="3780232F" w:rsidR="00FD17BA" w:rsidRDefault="00FD17BA" w:rsidP="00FD17BA">
      <w:pPr>
        <w:pStyle w:val="CommentText"/>
        <w:jc w:val="left"/>
      </w:pPr>
      <w:r>
        <w:rPr>
          <w:rStyle w:val="CommentReference"/>
        </w:rPr>
        <w:annotationRef/>
      </w:r>
      <w:r>
        <w:t>It is not clear how the results from the six areas are generalized to the entire corridor. I agree that the chosen locations are heterogeneous but matematically is not proven that all displaced cars will be absorbed through the entire corridors</w:t>
      </w:r>
    </w:p>
  </w:comment>
  <w:comment w:id="118" w:author="Nikoloz Archvadze" w:date="2026-09-30T10:53:00Z" w:initials="NA">
    <w:p w14:paraId="563503CA" w14:textId="77777777" w:rsidR="001E0F73" w:rsidRDefault="00FE6E9E" w:rsidP="001E0F73">
      <w:pPr>
        <w:pStyle w:val="CommentText"/>
        <w:jc w:val="left"/>
      </w:pPr>
      <w:r>
        <w:rPr>
          <w:rStyle w:val="CommentReference"/>
        </w:rPr>
        <w:annotationRef/>
      </w:r>
      <w:r w:rsidR="001E0F73">
        <w:t>Generalising from the six representative areas was agreed with the team from the beginning and also with Walter Hook before doing the field surveys. We went with the idea to choose representative areas to “represent” the full length of the corridors because surveying them in full was not financially feasible.</w:t>
      </w:r>
    </w:p>
  </w:comment>
  <w:comment w:id="119" w:author="Lucas Melo" w:date="2026-09-01T14:35:00Z" w:initials="LE">
    <w:p w14:paraId="5639D446" w14:textId="573E0482" w:rsidR="0085371B" w:rsidRDefault="0085371B" w:rsidP="0085371B">
      <w:pPr>
        <w:pStyle w:val="CommentText"/>
        <w:jc w:val="left"/>
      </w:pPr>
      <w:r>
        <w:rPr>
          <w:rStyle w:val="CommentReference"/>
        </w:rPr>
        <w:annotationRef/>
      </w:r>
      <w:r>
        <w:t>Additionally, I am concerned whether the off-street yard is available to be used as public parking</w:t>
      </w:r>
    </w:p>
  </w:comment>
  <w:comment w:id="120" w:author="Nikoloz Archvadze" w:date="2026-09-30T10:53:00Z" w:initials="NA">
    <w:p w14:paraId="7ED8ECD0" w14:textId="77777777" w:rsidR="001E0F73" w:rsidRDefault="00FE6E9E" w:rsidP="001E0F73">
      <w:pPr>
        <w:pStyle w:val="CommentText"/>
        <w:jc w:val="left"/>
      </w:pPr>
      <w:r>
        <w:rPr>
          <w:rStyle w:val="CommentReference"/>
        </w:rPr>
        <w:annotationRef/>
      </w:r>
      <w:r w:rsidR="001E0F73">
        <w:t>Added a “caveat”.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878ACF" w15:done="0"/>
  <w15:commentEx w15:paraId="5E794CB3" w15:paraIdParent="45878ACF" w15:done="0"/>
  <w15:commentEx w15:paraId="6BEE8D87" w15:done="0"/>
  <w15:commentEx w15:paraId="2CBC5158" w15:paraIdParent="6BEE8D87" w15:done="0"/>
  <w15:commentEx w15:paraId="1622E114" w15:done="0"/>
  <w15:commentEx w15:paraId="29A528AA" w15:paraIdParent="1622E114" w15:done="0"/>
  <w15:commentEx w15:paraId="5BF0BF32" w15:done="0"/>
  <w15:commentEx w15:paraId="7F4A8F2D" w15:paraIdParent="5BF0BF32" w15:done="0"/>
  <w15:commentEx w15:paraId="47F220DC" w15:done="0"/>
  <w15:commentEx w15:paraId="3ECE2B11" w15:paraIdParent="47F220DC" w15:done="0"/>
  <w15:commentEx w15:paraId="7485A13D" w15:done="0"/>
  <w15:commentEx w15:paraId="4241584E" w15:paraIdParent="7485A13D" w15:done="0"/>
  <w15:commentEx w15:paraId="222B430E" w15:done="0"/>
  <w15:commentEx w15:paraId="1F4F6380" w15:paraIdParent="222B430E" w15:done="0"/>
  <w15:commentEx w15:paraId="3CCDC75D" w15:done="0"/>
  <w15:commentEx w15:paraId="6550119B" w15:paraIdParent="3CCDC75D" w15:done="0"/>
  <w15:commentEx w15:paraId="3FF94E8F" w15:done="0"/>
  <w15:commentEx w15:paraId="7744FF19" w15:paraIdParent="3FF94E8F" w15:done="0"/>
  <w15:commentEx w15:paraId="7E2F2F90" w15:done="0"/>
  <w15:commentEx w15:paraId="11005F5C" w15:paraIdParent="7E2F2F90" w15:done="0"/>
  <w15:commentEx w15:paraId="7BE50588" w15:done="0"/>
  <w15:commentEx w15:paraId="5DCE729D" w15:paraIdParent="7BE50588" w15:done="0"/>
  <w15:commentEx w15:paraId="5E7346CD" w15:done="0"/>
  <w15:commentEx w15:paraId="563503CA" w15:paraIdParent="5E7346CD" w15:done="0"/>
  <w15:commentEx w15:paraId="5639D446" w15:done="0"/>
  <w15:commentEx w15:paraId="7ED8ECD0" w15:paraIdParent="5639D4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30A5A1" w16cex:dateUtc="2026-09-30T12:07:00Z"/>
  <w16cex:commentExtensible w16cex:durableId="710F34F9" w16cex:dateUtc="2026-09-01T15:53:00Z"/>
  <w16cex:commentExtensible w16cex:durableId="0D75FFCB" w16cex:dateUtc="2026-09-01T15:55:00Z"/>
  <w16cex:commentExtensible w16cex:durableId="2076D9CF" w16cex:dateUtc="2026-09-01T17:32:00Z"/>
  <w16cex:commentExtensible w16cex:durableId="703263F3" w16cex:dateUtc="2026-09-01T17:01:00Z"/>
  <w16cex:commentExtensible w16cex:durableId="1A531B9F" w16cex:dateUtc="2026-09-01T17:03:00Z"/>
  <w16cex:commentExtensible w16cex:durableId="15DFD752" w16cex:dateUtc="2026-09-01T17:05:00Z"/>
  <w16cex:commentExtensible w16cex:durableId="4D72EB0C" w16cex:dateUtc="2026-09-01T15:45:00Z"/>
  <w16cex:commentExtensible w16cex:durableId="43B93473" w16cex:dateUtc="2026-09-01T17:24:00Z"/>
  <w16cex:commentExtensible w16cex:durableId="7FA0A062" w16cex:dateUtc="2026-09-01T17:34:00Z"/>
  <w16cex:commentExtensible w16cex:durableId="5C75B89F" w16cex:dateUtc="2026-09-01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878ACF" w16cid:durableId="45878ACF"/>
  <w16cid:commentId w16cid:paraId="5E794CB3" w16cid:durableId="6830A5A1"/>
  <w16cid:commentId w16cid:paraId="6BEE8D87" w16cid:durableId="710F34F9"/>
  <w16cid:commentId w16cid:paraId="2CBC5158" w16cid:durableId="5FDDFC73"/>
  <w16cid:commentId w16cid:paraId="1622E114" w16cid:durableId="0D75FFCB"/>
  <w16cid:commentId w16cid:paraId="29A528AA" w16cid:durableId="360AC111"/>
  <w16cid:commentId w16cid:paraId="5BF0BF32" w16cid:durableId="2076D9CF"/>
  <w16cid:commentId w16cid:paraId="7F4A8F2D" w16cid:durableId="513458B8"/>
  <w16cid:commentId w16cid:paraId="47F220DC" w16cid:durableId="703263F3"/>
  <w16cid:commentId w16cid:paraId="3ECE2B11" w16cid:durableId="2C3A9496"/>
  <w16cid:commentId w16cid:paraId="7485A13D" w16cid:durableId="7485A13D"/>
  <w16cid:commentId w16cid:paraId="4241584E" w16cid:durableId="36BA7B05"/>
  <w16cid:commentId w16cid:paraId="222B430E" w16cid:durableId="1A531B9F"/>
  <w16cid:commentId w16cid:paraId="1F4F6380" w16cid:durableId="19DBCDFB"/>
  <w16cid:commentId w16cid:paraId="3CCDC75D" w16cid:durableId="15DFD752"/>
  <w16cid:commentId w16cid:paraId="6550119B" w16cid:durableId="74C63E39"/>
  <w16cid:commentId w16cid:paraId="3FF94E8F" w16cid:durableId="4D72EB0C"/>
  <w16cid:commentId w16cid:paraId="7744FF19" w16cid:durableId="3DDF79E4"/>
  <w16cid:commentId w16cid:paraId="7E2F2F90" w16cid:durableId="43B93473"/>
  <w16cid:commentId w16cid:paraId="11005F5C" w16cid:durableId="3DD53E3F"/>
  <w16cid:commentId w16cid:paraId="7BE50588" w16cid:durableId="7BE50588"/>
  <w16cid:commentId w16cid:paraId="5DCE729D" w16cid:durableId="75FA768A"/>
  <w16cid:commentId w16cid:paraId="5E7346CD" w16cid:durableId="7FA0A062"/>
  <w16cid:commentId w16cid:paraId="563503CA" w16cid:durableId="5127D958"/>
  <w16cid:commentId w16cid:paraId="5639D446" w16cid:durableId="5C75B89F"/>
  <w16cid:commentId w16cid:paraId="7ED8ECD0" w16cid:durableId="4FE573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3970B" w14:textId="77777777" w:rsidR="000F1A0C" w:rsidRPr="0061426E" w:rsidRDefault="000F1A0C" w:rsidP="005A05BD">
      <w:r w:rsidRPr="0061426E">
        <w:separator/>
      </w:r>
    </w:p>
    <w:p w14:paraId="08A664C4" w14:textId="77777777" w:rsidR="000F1A0C" w:rsidRDefault="000F1A0C" w:rsidP="005A05BD"/>
    <w:p w14:paraId="72747450" w14:textId="77777777" w:rsidR="000F1A0C" w:rsidRDefault="000F1A0C" w:rsidP="005A05BD"/>
    <w:p w14:paraId="789F1B58" w14:textId="77777777" w:rsidR="000F1A0C" w:rsidRDefault="000F1A0C" w:rsidP="005A05BD"/>
    <w:p w14:paraId="0AE8E998" w14:textId="77777777" w:rsidR="000F1A0C" w:rsidRDefault="000F1A0C" w:rsidP="005A05BD"/>
    <w:p w14:paraId="245631FB" w14:textId="77777777" w:rsidR="000F1A0C" w:rsidRDefault="000F1A0C" w:rsidP="005A05BD"/>
  </w:endnote>
  <w:endnote w:type="continuationSeparator" w:id="0">
    <w:p w14:paraId="2DC4C6F4" w14:textId="77777777" w:rsidR="000F1A0C" w:rsidRPr="0061426E" w:rsidRDefault="000F1A0C" w:rsidP="005A05BD">
      <w:r w:rsidRPr="0061426E">
        <w:continuationSeparator/>
      </w:r>
    </w:p>
    <w:p w14:paraId="71115B8D" w14:textId="77777777" w:rsidR="000F1A0C" w:rsidRDefault="000F1A0C" w:rsidP="005A05BD"/>
    <w:p w14:paraId="41F2130E" w14:textId="77777777" w:rsidR="000F1A0C" w:rsidRDefault="000F1A0C" w:rsidP="005A05BD"/>
    <w:p w14:paraId="7ED1CA09" w14:textId="77777777" w:rsidR="000F1A0C" w:rsidRDefault="000F1A0C" w:rsidP="005A05BD"/>
    <w:p w14:paraId="5140C630" w14:textId="77777777" w:rsidR="000F1A0C" w:rsidRDefault="000F1A0C" w:rsidP="005A05BD"/>
    <w:p w14:paraId="3CFFF049" w14:textId="77777777" w:rsidR="000F1A0C" w:rsidRDefault="000F1A0C" w:rsidP="005A05BD"/>
  </w:endnote>
  <w:endnote w:type="continuationNotice" w:id="1">
    <w:p w14:paraId="63D00DBD" w14:textId="77777777" w:rsidR="000F1A0C" w:rsidRPr="0061426E" w:rsidRDefault="000F1A0C" w:rsidP="005A05BD"/>
    <w:p w14:paraId="3FABF9A8" w14:textId="77777777" w:rsidR="000F1A0C" w:rsidRDefault="000F1A0C" w:rsidP="005A05BD"/>
    <w:p w14:paraId="43956E62" w14:textId="77777777" w:rsidR="000F1A0C" w:rsidRDefault="000F1A0C" w:rsidP="005A05BD"/>
    <w:p w14:paraId="56B882F6" w14:textId="77777777" w:rsidR="000F1A0C" w:rsidRDefault="000F1A0C" w:rsidP="005A05BD"/>
    <w:p w14:paraId="7F84FDA4" w14:textId="77777777" w:rsidR="000F1A0C" w:rsidRDefault="000F1A0C" w:rsidP="005A05BD"/>
    <w:p w14:paraId="2C037A76" w14:textId="77777777" w:rsidR="000F1A0C" w:rsidRDefault="000F1A0C"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20208030705050203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Content>
      <w:p w14:paraId="72C770D5" w14:textId="3DD903C0" w:rsidR="00FE6452" w:rsidRDefault="00717DEF" w:rsidP="00FE6452">
        <w:pPr>
          <w:pStyle w:val="Footer"/>
          <w:rPr>
            <w:rFonts w:ascii="Arial" w:hAnsi="Arial" w:cs="Arial"/>
          </w:rPr>
        </w:pPr>
        <w:r>
          <w:rPr>
            <w:rFonts w:ascii="Arial" w:hAnsi="Arial" w:cs="Arial"/>
          </w:rPr>
          <w:t>September</w:t>
        </w:r>
        <w:r w:rsidR="00180649">
          <w:rPr>
            <w:rFonts w:ascii="Arial" w:hAnsi="Arial" w:cs="Arial"/>
          </w:rPr>
          <w:t xml:space="preserve"> </w:t>
        </w:r>
        <w:r w:rsidR="00FE6452">
          <w:rPr>
            <w:rFonts w:ascii="Arial" w:hAnsi="Arial" w:cs="Arial"/>
          </w:rPr>
          <w:t>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6840967C" w14:textId="77777777" w:rsidR="00FE6452" w:rsidRPr="00636917" w:rsidRDefault="00000000" w:rsidP="00FE6452">
        <w:pPr>
          <w:pStyle w:val="Footer"/>
          <w:rPr>
            <w:rFonts w:ascii="Arial" w:hAnsi="Arial" w:cs="Arial"/>
          </w:rPr>
        </w:pPr>
      </w:p>
    </w:sdtContent>
  </w:sdt>
  <w:p w14:paraId="10D9FDAC"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32F44CA9"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27"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32F44CA9"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Content>
      <w:p w14:paraId="7FD78232" w14:textId="77777777" w:rsidR="00005D16" w:rsidRDefault="00005D16" w:rsidP="00866D15">
        <w:pPr>
          <w:pStyle w:val="Footer"/>
          <w:rPr>
            <w:rFonts w:ascii="Arial" w:hAnsi="Arial" w:cs="Arial"/>
          </w:rPr>
        </w:pPr>
        <w:r>
          <w:rPr>
            <w:rFonts w:ascii="Arial" w:hAnsi="Arial" w:cs="Arial"/>
          </w:rPr>
          <w:t>June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09AABD04" w14:textId="77777777" w:rsidR="00005D16" w:rsidRDefault="00000000">
        <w:pPr>
          <w:pStyle w:val="Footer"/>
          <w:rPr>
            <w:rFonts w:ascii="Arial" w:hAnsi="Arial" w:cs="Arial"/>
          </w:rPr>
        </w:pPr>
      </w:p>
    </w:sdtContent>
  </w:sdt>
  <w:p w14:paraId="7621F7E0"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34C47203"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28"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34C47203"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77C12" w14:textId="77777777" w:rsidR="000F1A0C" w:rsidRPr="0061426E" w:rsidRDefault="000F1A0C" w:rsidP="00773BC2">
      <w:pPr>
        <w:spacing w:after="0"/>
      </w:pPr>
      <w:r w:rsidRPr="0061426E">
        <w:separator/>
      </w:r>
    </w:p>
  </w:footnote>
  <w:footnote w:type="continuationSeparator" w:id="0">
    <w:p w14:paraId="66E489AC" w14:textId="77777777" w:rsidR="000F1A0C" w:rsidRPr="0061426E" w:rsidRDefault="000F1A0C" w:rsidP="005A05BD">
      <w:r w:rsidRPr="0061426E">
        <w:continuationSeparator/>
      </w:r>
    </w:p>
    <w:p w14:paraId="6882761B" w14:textId="77777777" w:rsidR="000F1A0C" w:rsidRDefault="000F1A0C" w:rsidP="005A05BD"/>
    <w:p w14:paraId="6FF9D5DA" w14:textId="77777777" w:rsidR="000F1A0C" w:rsidRDefault="000F1A0C" w:rsidP="005A05BD"/>
    <w:p w14:paraId="5E8E098C" w14:textId="77777777" w:rsidR="000F1A0C" w:rsidRDefault="000F1A0C" w:rsidP="005A05BD"/>
    <w:p w14:paraId="0A113BB8" w14:textId="77777777" w:rsidR="000F1A0C" w:rsidRDefault="000F1A0C" w:rsidP="005A05BD"/>
    <w:p w14:paraId="522CBEFC" w14:textId="77777777" w:rsidR="000F1A0C" w:rsidRDefault="000F1A0C" w:rsidP="005A05BD"/>
  </w:footnote>
  <w:footnote w:type="continuationNotice" w:id="1">
    <w:p w14:paraId="5075D027" w14:textId="77777777" w:rsidR="000F1A0C" w:rsidRPr="0061426E" w:rsidRDefault="000F1A0C" w:rsidP="005A05BD"/>
    <w:p w14:paraId="52BF405C" w14:textId="77777777" w:rsidR="000F1A0C" w:rsidRDefault="000F1A0C" w:rsidP="005A05BD"/>
    <w:p w14:paraId="0E14DB3F" w14:textId="77777777" w:rsidR="000F1A0C" w:rsidRDefault="000F1A0C" w:rsidP="005A05BD"/>
    <w:p w14:paraId="512BC0D9" w14:textId="77777777" w:rsidR="000F1A0C" w:rsidRDefault="000F1A0C" w:rsidP="005A05BD"/>
    <w:p w14:paraId="1692312E" w14:textId="77777777" w:rsidR="000F1A0C" w:rsidRDefault="000F1A0C" w:rsidP="005A05BD"/>
    <w:p w14:paraId="01757E38" w14:textId="77777777" w:rsidR="000F1A0C" w:rsidRDefault="000F1A0C"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6F83"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3FB49BA1" w14:textId="77777777" w:rsidR="00E81A1E" w:rsidRPr="00FE6452" w:rsidRDefault="00E81A1E" w:rsidP="00FE645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C99D"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315F6174"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180288D"/>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0D275676"/>
    <w:multiLevelType w:val="hybridMultilevel"/>
    <w:tmpl w:val="6E901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283836"/>
    <w:multiLevelType w:val="hybridMultilevel"/>
    <w:tmpl w:val="695A1A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ECB4622"/>
    <w:multiLevelType w:val="hybridMultilevel"/>
    <w:tmpl w:val="92FC5F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174355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A942FB"/>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E637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E794D"/>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435BB"/>
    <w:multiLevelType w:val="hybridMultilevel"/>
    <w:tmpl w:val="B2D6571A"/>
    <w:lvl w:ilvl="0" w:tplc="91E8DE82">
      <w:start w:val="1"/>
      <w:numFmt w:val="lowerRoman"/>
      <w:lvlText w:val="(%1)"/>
      <w:lvlJc w:val="left"/>
      <w:pPr>
        <w:ind w:left="1080" w:hanging="720"/>
      </w:pPr>
      <w:rPr>
        <w:rFonts w:hint="default"/>
      </w:rPr>
    </w:lvl>
    <w:lvl w:ilvl="1" w:tplc="D91CAD46">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9"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21" w15:restartNumberingAfterBreak="0">
    <w:nsid w:val="24BF5AD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71846"/>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21655"/>
    <w:multiLevelType w:val="hybridMultilevel"/>
    <w:tmpl w:val="D42A00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7A6EAD"/>
    <w:multiLevelType w:val="hybridMultilevel"/>
    <w:tmpl w:val="5DAAD280"/>
    <w:lvl w:ilvl="0" w:tplc="12943DEC">
      <w:start w:val="1"/>
      <w:numFmt w:val="bullet"/>
      <w:lvlText w:val="•"/>
      <w:lvlJc w:val="left"/>
      <w:pPr>
        <w:ind w:left="720" w:hanging="360"/>
      </w:pPr>
    </w:lvl>
    <w:lvl w:ilvl="1" w:tplc="ECC4D85C">
      <w:numFmt w:val="decimal"/>
      <w:lvlText w:val=""/>
      <w:lvlJc w:val="left"/>
    </w:lvl>
    <w:lvl w:ilvl="2" w:tplc="FB581118">
      <w:numFmt w:val="decimal"/>
      <w:lvlText w:val=""/>
      <w:lvlJc w:val="left"/>
    </w:lvl>
    <w:lvl w:ilvl="3" w:tplc="3D58EC28">
      <w:numFmt w:val="decimal"/>
      <w:lvlText w:val=""/>
      <w:lvlJc w:val="left"/>
    </w:lvl>
    <w:lvl w:ilvl="4" w:tplc="57E669B0">
      <w:numFmt w:val="decimal"/>
      <w:lvlText w:val=""/>
      <w:lvlJc w:val="left"/>
    </w:lvl>
    <w:lvl w:ilvl="5" w:tplc="145664B2">
      <w:numFmt w:val="decimal"/>
      <w:lvlText w:val=""/>
      <w:lvlJc w:val="left"/>
    </w:lvl>
    <w:lvl w:ilvl="6" w:tplc="7F5667F8">
      <w:numFmt w:val="decimal"/>
      <w:lvlText w:val=""/>
      <w:lvlJc w:val="left"/>
    </w:lvl>
    <w:lvl w:ilvl="7" w:tplc="2A02133E">
      <w:numFmt w:val="decimal"/>
      <w:lvlText w:val=""/>
      <w:lvlJc w:val="left"/>
    </w:lvl>
    <w:lvl w:ilvl="8" w:tplc="7E3C2344">
      <w:numFmt w:val="decimal"/>
      <w:lvlText w:val=""/>
      <w:lvlJc w:val="left"/>
    </w:lvl>
  </w:abstractNum>
  <w:abstractNum w:abstractNumId="2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49E215CA"/>
    <w:multiLevelType w:val="hybridMultilevel"/>
    <w:tmpl w:val="54E66BDE"/>
    <w:lvl w:ilvl="0" w:tplc="B2A28C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94686F"/>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639CA"/>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8404AB5"/>
    <w:multiLevelType w:val="hybridMultilevel"/>
    <w:tmpl w:val="8FA4F2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3"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6503796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025DE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075B5"/>
    <w:multiLevelType w:val="hybridMultilevel"/>
    <w:tmpl w:val="D58CDB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20618F2"/>
    <w:multiLevelType w:val="hybridMultilevel"/>
    <w:tmpl w:val="7618FCB2"/>
    <w:lvl w:ilvl="0" w:tplc="B2A28C9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41"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913526">
    <w:abstractNumId w:val="13"/>
  </w:num>
  <w:num w:numId="2" w16cid:durableId="838471089">
    <w:abstractNumId w:val="20"/>
  </w:num>
  <w:num w:numId="3" w16cid:durableId="553198402">
    <w:abstractNumId w:val="18"/>
  </w:num>
  <w:num w:numId="4" w16cid:durableId="1359312711">
    <w:abstractNumId w:val="33"/>
  </w:num>
  <w:num w:numId="5" w16cid:durableId="1433629353">
    <w:abstractNumId w:val="32"/>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9"/>
  </w:num>
  <w:num w:numId="13" w16cid:durableId="1764834114">
    <w:abstractNumId w:val="24"/>
  </w:num>
  <w:num w:numId="14" w16cid:durableId="553931259">
    <w:abstractNumId w:val="40"/>
  </w:num>
  <w:num w:numId="15" w16cid:durableId="871915737">
    <w:abstractNumId w:val="8"/>
  </w:num>
  <w:num w:numId="16" w16cid:durableId="1688944413">
    <w:abstractNumId w:val="35"/>
  </w:num>
  <w:num w:numId="17" w16cid:durableId="981889368">
    <w:abstractNumId w:val="41"/>
  </w:num>
  <w:num w:numId="18" w16cid:durableId="1827700699">
    <w:abstractNumId w:val="32"/>
  </w:num>
  <w:num w:numId="19" w16cid:durableId="801925144">
    <w:abstractNumId w:val="26"/>
  </w:num>
  <w:num w:numId="20" w16cid:durableId="1632978687">
    <w:abstractNumId w:val="7"/>
  </w:num>
  <w:num w:numId="21" w16cid:durableId="982153779">
    <w:abstractNumId w:val="17"/>
  </w:num>
  <w:num w:numId="22" w16cid:durableId="306864300">
    <w:abstractNumId w:val="39"/>
  </w:num>
  <w:num w:numId="23" w16cid:durableId="351297153">
    <w:abstractNumId w:val="30"/>
  </w:num>
  <w:num w:numId="24" w16cid:durableId="313797295">
    <w:abstractNumId w:val="23"/>
  </w:num>
  <w:num w:numId="25" w16cid:durableId="662393933">
    <w:abstractNumId w:val="31"/>
  </w:num>
  <w:num w:numId="26" w16cid:durableId="572009257">
    <w:abstractNumId w:val="10"/>
  </w:num>
  <w:num w:numId="27" w16cid:durableId="255141165">
    <w:abstractNumId w:val="37"/>
  </w:num>
  <w:num w:numId="28" w16cid:durableId="1090664801">
    <w:abstractNumId w:val="11"/>
  </w:num>
  <w:num w:numId="29" w16cid:durableId="1807963571">
    <w:abstractNumId w:val="6"/>
  </w:num>
  <w:num w:numId="30" w16cid:durableId="2082174286">
    <w:abstractNumId w:val="14"/>
  </w:num>
  <w:num w:numId="31" w16cid:durableId="31469461">
    <w:abstractNumId w:val="15"/>
  </w:num>
  <w:num w:numId="32" w16cid:durableId="1995258738">
    <w:abstractNumId w:val="29"/>
  </w:num>
  <w:num w:numId="33" w16cid:durableId="1035542977">
    <w:abstractNumId w:val="12"/>
  </w:num>
  <w:num w:numId="34" w16cid:durableId="1150439371">
    <w:abstractNumId w:val="36"/>
  </w:num>
  <w:num w:numId="35" w16cid:durableId="1024553284">
    <w:abstractNumId w:val="16"/>
  </w:num>
  <w:num w:numId="36" w16cid:durableId="1856383759">
    <w:abstractNumId w:val="22"/>
  </w:num>
  <w:num w:numId="37" w16cid:durableId="446898116">
    <w:abstractNumId w:val="34"/>
  </w:num>
  <w:num w:numId="38" w16cid:durableId="1047680957">
    <w:abstractNumId w:val="21"/>
  </w:num>
  <w:num w:numId="39" w16cid:durableId="68582740">
    <w:abstractNumId w:val="28"/>
  </w:num>
  <w:num w:numId="40" w16cid:durableId="523053217">
    <w:abstractNumId w:val="25"/>
    <w:lvlOverride w:ilvl="0">
      <w:startOverride w:val="1"/>
    </w:lvlOverride>
  </w:num>
  <w:num w:numId="41" w16cid:durableId="168982913">
    <w:abstractNumId w:val="9"/>
  </w:num>
  <w:num w:numId="42" w16cid:durableId="1817916030">
    <w:abstractNumId w:val="27"/>
  </w:num>
  <w:num w:numId="43" w16cid:durableId="1553152436">
    <w:abstractNumId w:val="38"/>
  </w:num>
  <w:num w:numId="44" w16cid:durableId="313149002">
    <w:abstractNumId w:val="30"/>
  </w:num>
  <w:num w:numId="45" w16cid:durableId="1669405858">
    <w:abstractNumId w:val="30"/>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via Delgado">
    <w15:presenceInfo w15:providerId="AD" w15:userId="S::livia.delgado@logiteng.com::e59ae96f-f6e2-4020-9a3b-4be3467e0e20"/>
  </w15:person>
  <w15:person w15:author="Nikoloz Archvadze [2]">
    <w15:presenceInfo w15:providerId="Windows Live" w15:userId="75773e77f8660cec"/>
  </w15:person>
  <w15:person w15:author="Lucas Melo">
    <w15:presenceInfo w15:providerId="AD" w15:userId="S::lucas.melo@logiteng.com::1b3c276c-041f-4dbd-8875-4abc34e31f70"/>
  </w15:person>
  <w15:person w15:author="Nikoloz Archvadze">
    <w15:presenceInfo w15:providerId="None" w15:userId="Nikoloz Archvadz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2D4"/>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1A9"/>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304"/>
    <w:rsid w:val="00037321"/>
    <w:rsid w:val="0003736F"/>
    <w:rsid w:val="000373B7"/>
    <w:rsid w:val="00037867"/>
    <w:rsid w:val="000379C4"/>
    <w:rsid w:val="00037D64"/>
    <w:rsid w:val="000401D0"/>
    <w:rsid w:val="0004027F"/>
    <w:rsid w:val="000402CB"/>
    <w:rsid w:val="00040487"/>
    <w:rsid w:val="000404BF"/>
    <w:rsid w:val="00040610"/>
    <w:rsid w:val="0004062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DE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CDA"/>
    <w:rsid w:val="000E0D82"/>
    <w:rsid w:val="000E0DF0"/>
    <w:rsid w:val="000E0F7F"/>
    <w:rsid w:val="000E13CB"/>
    <w:rsid w:val="000E1466"/>
    <w:rsid w:val="000E1502"/>
    <w:rsid w:val="000E162B"/>
    <w:rsid w:val="000E1714"/>
    <w:rsid w:val="000E17FB"/>
    <w:rsid w:val="000E1A79"/>
    <w:rsid w:val="000E1D7D"/>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A0C"/>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D61"/>
    <w:rsid w:val="00121DAD"/>
    <w:rsid w:val="00121E2A"/>
    <w:rsid w:val="00121EE2"/>
    <w:rsid w:val="001221D8"/>
    <w:rsid w:val="00122306"/>
    <w:rsid w:val="0012236B"/>
    <w:rsid w:val="0012258E"/>
    <w:rsid w:val="0012260E"/>
    <w:rsid w:val="00122791"/>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2A2"/>
    <w:rsid w:val="001262AB"/>
    <w:rsid w:val="001263D3"/>
    <w:rsid w:val="0012673D"/>
    <w:rsid w:val="00126B5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E92"/>
    <w:rsid w:val="00136FB3"/>
    <w:rsid w:val="001372D0"/>
    <w:rsid w:val="0013770F"/>
    <w:rsid w:val="0013790B"/>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45C"/>
    <w:rsid w:val="001677CC"/>
    <w:rsid w:val="00167D2B"/>
    <w:rsid w:val="00167F52"/>
    <w:rsid w:val="00167FB5"/>
    <w:rsid w:val="0017003D"/>
    <w:rsid w:val="00170107"/>
    <w:rsid w:val="001704BC"/>
    <w:rsid w:val="00170777"/>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46F"/>
    <w:rsid w:val="00177727"/>
    <w:rsid w:val="00177748"/>
    <w:rsid w:val="0017795F"/>
    <w:rsid w:val="00177A43"/>
    <w:rsid w:val="00177C1D"/>
    <w:rsid w:val="00177EB2"/>
    <w:rsid w:val="001801A2"/>
    <w:rsid w:val="00180649"/>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B60"/>
    <w:rsid w:val="001B4BA4"/>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0A"/>
    <w:rsid w:val="001C38DD"/>
    <w:rsid w:val="001C398C"/>
    <w:rsid w:val="001C3CCB"/>
    <w:rsid w:val="001C3FFC"/>
    <w:rsid w:val="001C4426"/>
    <w:rsid w:val="001C4601"/>
    <w:rsid w:val="001C4778"/>
    <w:rsid w:val="001C47AB"/>
    <w:rsid w:val="001C49FA"/>
    <w:rsid w:val="001C4BEA"/>
    <w:rsid w:val="001C4D75"/>
    <w:rsid w:val="001C4E99"/>
    <w:rsid w:val="001C503E"/>
    <w:rsid w:val="001C52A3"/>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73"/>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5E9"/>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79"/>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1AF"/>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77F"/>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815"/>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7A9"/>
    <w:rsid w:val="002B6807"/>
    <w:rsid w:val="002B690E"/>
    <w:rsid w:val="002B6CA7"/>
    <w:rsid w:val="002B7310"/>
    <w:rsid w:val="002B748F"/>
    <w:rsid w:val="002B7808"/>
    <w:rsid w:val="002B7903"/>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43C"/>
    <w:rsid w:val="002D54CB"/>
    <w:rsid w:val="002D55B5"/>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9"/>
    <w:rsid w:val="0036643C"/>
    <w:rsid w:val="0036666D"/>
    <w:rsid w:val="003666AD"/>
    <w:rsid w:val="00366971"/>
    <w:rsid w:val="00366A4F"/>
    <w:rsid w:val="00366B5E"/>
    <w:rsid w:val="00366B83"/>
    <w:rsid w:val="00366DDE"/>
    <w:rsid w:val="00366E41"/>
    <w:rsid w:val="00366FBF"/>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BCC"/>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538"/>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D2"/>
    <w:rsid w:val="003F5E9D"/>
    <w:rsid w:val="003F5F36"/>
    <w:rsid w:val="003F5F67"/>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07F"/>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751"/>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6E1C"/>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8DE"/>
    <w:rsid w:val="00492967"/>
    <w:rsid w:val="00492AA7"/>
    <w:rsid w:val="00492C15"/>
    <w:rsid w:val="00492CAD"/>
    <w:rsid w:val="00492F95"/>
    <w:rsid w:val="00493157"/>
    <w:rsid w:val="00493342"/>
    <w:rsid w:val="004935D7"/>
    <w:rsid w:val="00493735"/>
    <w:rsid w:val="004937D8"/>
    <w:rsid w:val="00493811"/>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6A0"/>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EF5"/>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6FE"/>
    <w:rsid w:val="004D59B6"/>
    <w:rsid w:val="004D5C36"/>
    <w:rsid w:val="004D5C6A"/>
    <w:rsid w:val="004D5D77"/>
    <w:rsid w:val="004D5F48"/>
    <w:rsid w:val="004D60D6"/>
    <w:rsid w:val="004D6411"/>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B08"/>
    <w:rsid w:val="005312B8"/>
    <w:rsid w:val="00531334"/>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380"/>
    <w:rsid w:val="005414D4"/>
    <w:rsid w:val="005418E2"/>
    <w:rsid w:val="00541A83"/>
    <w:rsid w:val="00541B2A"/>
    <w:rsid w:val="00541CF1"/>
    <w:rsid w:val="00541E6A"/>
    <w:rsid w:val="00541EF7"/>
    <w:rsid w:val="00541F59"/>
    <w:rsid w:val="00541F8B"/>
    <w:rsid w:val="00541F9A"/>
    <w:rsid w:val="005420E7"/>
    <w:rsid w:val="005421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0AD"/>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CDA"/>
    <w:rsid w:val="005B3DE6"/>
    <w:rsid w:val="005B3E15"/>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6CB"/>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29F"/>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6A6"/>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DEF"/>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A2B"/>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4C"/>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51E"/>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5316"/>
    <w:rsid w:val="007F54EF"/>
    <w:rsid w:val="007F563D"/>
    <w:rsid w:val="007F5BC6"/>
    <w:rsid w:val="007F5EA5"/>
    <w:rsid w:val="007F6018"/>
    <w:rsid w:val="007F6032"/>
    <w:rsid w:val="007F6A49"/>
    <w:rsid w:val="007F6B32"/>
    <w:rsid w:val="007F6FF7"/>
    <w:rsid w:val="007F72BC"/>
    <w:rsid w:val="007F7349"/>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29"/>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AE5"/>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80B"/>
    <w:rsid w:val="0085282C"/>
    <w:rsid w:val="00852BC6"/>
    <w:rsid w:val="00852E8A"/>
    <w:rsid w:val="00852F7A"/>
    <w:rsid w:val="00853316"/>
    <w:rsid w:val="0085331C"/>
    <w:rsid w:val="008534E4"/>
    <w:rsid w:val="0085359C"/>
    <w:rsid w:val="0085371B"/>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2C3"/>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0BB"/>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C36"/>
    <w:rsid w:val="008C4548"/>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8F6"/>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6B7E"/>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486"/>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830"/>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82"/>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62"/>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3DA"/>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B07"/>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8AD"/>
    <w:rsid w:val="00A63E9C"/>
    <w:rsid w:val="00A64001"/>
    <w:rsid w:val="00A64342"/>
    <w:rsid w:val="00A64486"/>
    <w:rsid w:val="00A64656"/>
    <w:rsid w:val="00A64B82"/>
    <w:rsid w:val="00A64BBE"/>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C26"/>
    <w:rsid w:val="00A74E0B"/>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13"/>
    <w:rsid w:val="00AD2934"/>
    <w:rsid w:val="00AD29F1"/>
    <w:rsid w:val="00AD2C98"/>
    <w:rsid w:val="00AD2D1F"/>
    <w:rsid w:val="00AD2D53"/>
    <w:rsid w:val="00AD31DD"/>
    <w:rsid w:val="00AD3298"/>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7E3"/>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7CB"/>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8B5"/>
    <w:rsid w:val="00B61C01"/>
    <w:rsid w:val="00B61FF0"/>
    <w:rsid w:val="00B62252"/>
    <w:rsid w:val="00B6226F"/>
    <w:rsid w:val="00B62887"/>
    <w:rsid w:val="00B62977"/>
    <w:rsid w:val="00B62C8A"/>
    <w:rsid w:val="00B62F2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328"/>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36"/>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23"/>
    <w:rsid w:val="00BB5852"/>
    <w:rsid w:val="00BB5A5C"/>
    <w:rsid w:val="00BB5A85"/>
    <w:rsid w:val="00BB5B58"/>
    <w:rsid w:val="00BB5C62"/>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A7"/>
    <w:rsid w:val="00BD05C5"/>
    <w:rsid w:val="00BD05DD"/>
    <w:rsid w:val="00BD0611"/>
    <w:rsid w:val="00BD065C"/>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2F3"/>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2FA2"/>
    <w:rsid w:val="00C43162"/>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2F"/>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5B"/>
    <w:rsid w:val="00CB20D5"/>
    <w:rsid w:val="00CB2364"/>
    <w:rsid w:val="00CB23D6"/>
    <w:rsid w:val="00CB24FE"/>
    <w:rsid w:val="00CB2521"/>
    <w:rsid w:val="00CB2838"/>
    <w:rsid w:val="00CB2F5A"/>
    <w:rsid w:val="00CB3105"/>
    <w:rsid w:val="00CB312D"/>
    <w:rsid w:val="00CB330A"/>
    <w:rsid w:val="00CB3346"/>
    <w:rsid w:val="00CB3367"/>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D1"/>
    <w:rsid w:val="00CE4D2D"/>
    <w:rsid w:val="00CE505A"/>
    <w:rsid w:val="00CE507B"/>
    <w:rsid w:val="00CE510E"/>
    <w:rsid w:val="00CE5479"/>
    <w:rsid w:val="00CE54C0"/>
    <w:rsid w:val="00CE54CD"/>
    <w:rsid w:val="00CE5590"/>
    <w:rsid w:val="00CE5621"/>
    <w:rsid w:val="00CE5624"/>
    <w:rsid w:val="00CE57D6"/>
    <w:rsid w:val="00CE5F6B"/>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9F4"/>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850"/>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103"/>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2DB3"/>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24DD"/>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9E4"/>
    <w:rsid w:val="00DF2A29"/>
    <w:rsid w:val="00DF2EB5"/>
    <w:rsid w:val="00DF39F1"/>
    <w:rsid w:val="00DF3B37"/>
    <w:rsid w:val="00DF3E0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18C"/>
    <w:rsid w:val="00E372F5"/>
    <w:rsid w:val="00E378B2"/>
    <w:rsid w:val="00E37908"/>
    <w:rsid w:val="00E37A4C"/>
    <w:rsid w:val="00E37EA9"/>
    <w:rsid w:val="00E4012E"/>
    <w:rsid w:val="00E40699"/>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A0"/>
    <w:rsid w:val="00E51066"/>
    <w:rsid w:val="00E51123"/>
    <w:rsid w:val="00E5119B"/>
    <w:rsid w:val="00E51351"/>
    <w:rsid w:val="00E5149A"/>
    <w:rsid w:val="00E51662"/>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BB5"/>
    <w:rsid w:val="00E53CC7"/>
    <w:rsid w:val="00E5401D"/>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F45"/>
    <w:rsid w:val="00E82F64"/>
    <w:rsid w:val="00E83123"/>
    <w:rsid w:val="00E83357"/>
    <w:rsid w:val="00E83667"/>
    <w:rsid w:val="00E836FB"/>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3C7"/>
    <w:rsid w:val="00E96729"/>
    <w:rsid w:val="00E967CE"/>
    <w:rsid w:val="00E96A63"/>
    <w:rsid w:val="00E96A97"/>
    <w:rsid w:val="00E96B98"/>
    <w:rsid w:val="00E96BAC"/>
    <w:rsid w:val="00E96CC5"/>
    <w:rsid w:val="00E96DB5"/>
    <w:rsid w:val="00E96E8B"/>
    <w:rsid w:val="00E970C8"/>
    <w:rsid w:val="00E9728B"/>
    <w:rsid w:val="00E9761A"/>
    <w:rsid w:val="00E9783B"/>
    <w:rsid w:val="00E97B83"/>
    <w:rsid w:val="00E97EFA"/>
    <w:rsid w:val="00EA00BB"/>
    <w:rsid w:val="00EA02A4"/>
    <w:rsid w:val="00EA031D"/>
    <w:rsid w:val="00EA03AC"/>
    <w:rsid w:val="00EA06F8"/>
    <w:rsid w:val="00EA075A"/>
    <w:rsid w:val="00EA0AA5"/>
    <w:rsid w:val="00EA0AF4"/>
    <w:rsid w:val="00EA0CC9"/>
    <w:rsid w:val="00EA0DE9"/>
    <w:rsid w:val="00EA0E00"/>
    <w:rsid w:val="00EA0F5B"/>
    <w:rsid w:val="00EA0F9B"/>
    <w:rsid w:val="00EA11F4"/>
    <w:rsid w:val="00EA1264"/>
    <w:rsid w:val="00EA1535"/>
    <w:rsid w:val="00EA1687"/>
    <w:rsid w:val="00EA177A"/>
    <w:rsid w:val="00EA1965"/>
    <w:rsid w:val="00EA1B27"/>
    <w:rsid w:val="00EA1C1F"/>
    <w:rsid w:val="00EA1C28"/>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7"/>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AA0"/>
    <w:rsid w:val="00EC6E3A"/>
    <w:rsid w:val="00EC6F67"/>
    <w:rsid w:val="00EC6FEB"/>
    <w:rsid w:val="00EC7028"/>
    <w:rsid w:val="00EC70A8"/>
    <w:rsid w:val="00EC70CB"/>
    <w:rsid w:val="00EC712F"/>
    <w:rsid w:val="00EC7548"/>
    <w:rsid w:val="00EC789E"/>
    <w:rsid w:val="00EC7938"/>
    <w:rsid w:val="00EC7BE3"/>
    <w:rsid w:val="00EC7D6A"/>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CBC"/>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84"/>
    <w:rsid w:val="00F020EF"/>
    <w:rsid w:val="00F02148"/>
    <w:rsid w:val="00F02407"/>
    <w:rsid w:val="00F0257A"/>
    <w:rsid w:val="00F027EA"/>
    <w:rsid w:val="00F02857"/>
    <w:rsid w:val="00F02B9A"/>
    <w:rsid w:val="00F02C76"/>
    <w:rsid w:val="00F02C9D"/>
    <w:rsid w:val="00F02D0F"/>
    <w:rsid w:val="00F02D32"/>
    <w:rsid w:val="00F02E06"/>
    <w:rsid w:val="00F03107"/>
    <w:rsid w:val="00F0318A"/>
    <w:rsid w:val="00F03324"/>
    <w:rsid w:val="00F0344C"/>
    <w:rsid w:val="00F0388F"/>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B8"/>
    <w:rsid w:val="00F27B1A"/>
    <w:rsid w:val="00F27B36"/>
    <w:rsid w:val="00F27B4F"/>
    <w:rsid w:val="00F27BC2"/>
    <w:rsid w:val="00F27BE5"/>
    <w:rsid w:val="00F27D2A"/>
    <w:rsid w:val="00F27E62"/>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FF5"/>
    <w:rsid w:val="00F33004"/>
    <w:rsid w:val="00F3300E"/>
    <w:rsid w:val="00F331B9"/>
    <w:rsid w:val="00F3329E"/>
    <w:rsid w:val="00F332DF"/>
    <w:rsid w:val="00F33558"/>
    <w:rsid w:val="00F3355A"/>
    <w:rsid w:val="00F3391C"/>
    <w:rsid w:val="00F33D38"/>
    <w:rsid w:val="00F33DA5"/>
    <w:rsid w:val="00F33FF6"/>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7C9"/>
    <w:rsid w:val="00F4385F"/>
    <w:rsid w:val="00F4387C"/>
    <w:rsid w:val="00F43C36"/>
    <w:rsid w:val="00F442B2"/>
    <w:rsid w:val="00F4438E"/>
    <w:rsid w:val="00F443FD"/>
    <w:rsid w:val="00F4452B"/>
    <w:rsid w:val="00F448EF"/>
    <w:rsid w:val="00F44966"/>
    <w:rsid w:val="00F44DD8"/>
    <w:rsid w:val="00F44EED"/>
    <w:rsid w:val="00F45167"/>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ED"/>
    <w:rsid w:val="00F55C46"/>
    <w:rsid w:val="00F56346"/>
    <w:rsid w:val="00F563B0"/>
    <w:rsid w:val="00F563F8"/>
    <w:rsid w:val="00F564F8"/>
    <w:rsid w:val="00F5652A"/>
    <w:rsid w:val="00F56B06"/>
    <w:rsid w:val="00F56DC4"/>
    <w:rsid w:val="00F56DF5"/>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1F0C"/>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238F"/>
    <w:rsid w:val="00F823B9"/>
    <w:rsid w:val="00F82558"/>
    <w:rsid w:val="00F82722"/>
    <w:rsid w:val="00F82731"/>
    <w:rsid w:val="00F82C30"/>
    <w:rsid w:val="00F82C53"/>
    <w:rsid w:val="00F82CCF"/>
    <w:rsid w:val="00F82CF6"/>
    <w:rsid w:val="00F82D49"/>
    <w:rsid w:val="00F82D80"/>
    <w:rsid w:val="00F82E2E"/>
    <w:rsid w:val="00F82EC4"/>
    <w:rsid w:val="00F82FC7"/>
    <w:rsid w:val="00F83234"/>
    <w:rsid w:val="00F83294"/>
    <w:rsid w:val="00F83503"/>
    <w:rsid w:val="00F8386A"/>
    <w:rsid w:val="00F83CB5"/>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E17"/>
    <w:rsid w:val="00F96FB9"/>
    <w:rsid w:val="00F973AF"/>
    <w:rsid w:val="00F973C3"/>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1D0"/>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7BA"/>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893"/>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9E"/>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333"/>
    <w:rsid w:val="00FF0487"/>
    <w:rsid w:val="00FF052E"/>
    <w:rsid w:val="00FF0578"/>
    <w:rsid w:val="00FF05AD"/>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56E928B8"/>
  <w15:docId w15:val="{BC4EBEE1-7BA2-4364-83E2-BD85565D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3"/>
      </w:numPr>
      <w:spacing w:before="120" w:after="60"/>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3"/>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3"/>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3"/>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3"/>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eastAsiaTheme="minorEastAsia"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eastAsiaTheme="minorHAnsi"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eastAsiaTheme="minorHAnsi"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eastAsiaTheme="minorHAnsi"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eastAsia="Calibri"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2"/>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cs="Roboto Slab"/>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yerevan-parking.vercel.app/" TargetMode="External"/><Relationship Id="rId1" Type="http://schemas.openxmlformats.org/officeDocument/2006/relationships/hyperlink" Target="https://yerevan-parking.vercel.app"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16/09/relationships/commentsIds" Target="commentsIds.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jpg"/><Relationship Id="rId42" Type="http://schemas.openxmlformats.org/officeDocument/2006/relationships/image" Target="media/image24.png"/><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media/image11.jpg"/><Relationship Id="rId11" Type="http://schemas.openxmlformats.org/officeDocument/2006/relationships/image" Target="media/image1.png"/><Relationship Id="rId24" Type="http://schemas.openxmlformats.org/officeDocument/2006/relationships/image" Target="media/image6.jp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livia.delgado@logiteng.com"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jpg"/><Relationship Id="rId49" Type="http://schemas.microsoft.com/office/2011/relationships/people" Target="people.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image" Target="media/image13.jp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agner.colombini@logiteng.com" TargetMode="External"/><Relationship Id="rId22" Type="http://schemas.openxmlformats.org/officeDocument/2006/relationships/image" Target="media/image4.jpg"/><Relationship Id="rId27" Type="http://schemas.openxmlformats.org/officeDocument/2006/relationships/image" Target="media/image9.jpg"/><Relationship Id="rId30" Type="http://schemas.openxmlformats.org/officeDocument/2006/relationships/image" Target="media/image12.jpg"/><Relationship Id="rId35" Type="http://schemas.openxmlformats.org/officeDocument/2006/relationships/image" Target="media/image17.png"/><Relationship Id="rId43" Type="http://schemas.openxmlformats.org/officeDocument/2006/relationships/hyperlink" Target="https://yerevan-parking.vercel.app"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07/relationships/hdphoto" Target="media/hdphoto1.wdp"/><Relationship Id="rId17" Type="http://schemas.microsoft.com/office/2011/relationships/commentsExtended" Target="commentsExtended.xml"/><Relationship Id="rId25" Type="http://schemas.openxmlformats.org/officeDocument/2006/relationships/image" Target="media/image7.png"/><Relationship Id="rId33" Type="http://schemas.openxmlformats.org/officeDocument/2006/relationships/image" Target="media/image15.jpg"/><Relationship Id="rId38" Type="http://schemas.openxmlformats.org/officeDocument/2006/relationships/image" Target="media/image20.png"/><Relationship Id="rId46" Type="http://schemas.openxmlformats.org/officeDocument/2006/relationships/header" Target="header2.xml"/><Relationship Id="rId20" Type="http://schemas.openxmlformats.org/officeDocument/2006/relationships/hyperlink" Target="https://yerevan-parking.vercel.app" TargetMode="Externa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3f8e0ee-5908-434f-88f8-7ccb727f6c7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1FF74EBF0D96645957ED11344E714AC" ma:contentTypeVersion="12" ma:contentTypeDescription="Crie um novo documento." ma:contentTypeScope="" ma:versionID="b1ff73af8190892bc28050660834cec7">
  <xsd:schema xmlns:xsd="http://www.w3.org/2001/XMLSchema" xmlns:xs="http://www.w3.org/2001/XMLSchema" xmlns:p="http://schemas.microsoft.com/office/2006/metadata/properties" xmlns:ns2="13f8e0ee-5908-434f-88f8-7ccb727f6c74" targetNamespace="http://schemas.microsoft.com/office/2006/metadata/properties" ma:root="true" ma:fieldsID="c7c915f60a17e1501697cf36629c4671" ns2:_="">
    <xsd:import namespace="13f8e0ee-5908-434f-88f8-7ccb727f6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f8e0ee-5908-434f-88f8-7ccb727f6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5eaf0ea5-da70-44a6-8112-078ee3a72ac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13f8e0ee-5908-434f-88f8-7ccb727f6c74"/>
  </ds:schemaRefs>
</ds:datastoreItem>
</file>

<file path=customXml/itemProps2.xml><?xml version="1.0" encoding="utf-8"?>
<ds:datastoreItem xmlns:ds="http://schemas.openxmlformats.org/officeDocument/2006/customXml" ds:itemID="{BB2A1EB9-B568-4BF2-AF8C-904AC586D8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f8e0ee-5908-434f-88f8-7ccb727f6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06D8E2-821B-4D7B-9F11-2FC43B19546C}">
  <ds:schemaRefs>
    <ds:schemaRef ds:uri="http://schemas.microsoft.com/sharepoint/v3/contenttype/forms"/>
  </ds:schemaRefs>
</ds:datastoreItem>
</file>

<file path=customXml/itemProps4.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27</Pages>
  <Words>6188</Words>
  <Characters>35278</Characters>
  <Application>Microsoft Office Word</Application>
  <DocSecurity>0</DocSecurity>
  <Lines>293</Lines>
  <Paragraphs>82</Paragraphs>
  <ScaleCrop>false</ScaleCrop>
  <Company/>
  <LinksUpToDate>false</LinksUpToDate>
  <CharactersWithSpaces>41384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Nikoloz Archvadze</cp:lastModifiedBy>
  <cp:revision>9</cp:revision>
  <cp:lastPrinted>2025-11-11T19:16:00Z</cp:lastPrinted>
  <dcterms:created xsi:type="dcterms:W3CDTF">2026-09-25T00:32:00Z</dcterms:created>
  <dcterms:modified xsi:type="dcterms:W3CDTF">2026-09-30T14:08:00Z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0x010100D1FF74EBF0D96645957ED11344E714AC</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